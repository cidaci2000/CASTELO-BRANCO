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252"/>
          <w:tab w:val="right" w:pos="8504"/>
        </w:tabs>
        <w:spacing w:before="0" w:after="0" w:line="240" w:lineRule="auto"/>
        <w:ind w:left="0" w:right="0" w:firstLine="0"/>
        <w:jc w:val="center"/>
        <w:rPr>
          <w:rFonts w:ascii="Arial" w:hAnsi="Arial" w:eastAsia="Arial" w:cs="Arial"/>
          <w:b/>
          <w:bCs/>
          <w:i w:val="0"/>
          <w:iCs w:val="0"/>
          <w:smallCaps w:val="0"/>
          <w:strike w:val="0"/>
          <w:color w:val="000000"/>
          <w:sz w:val="28"/>
          <w:szCs w:val="28"/>
          <w:u w:val="none"/>
          <w:shd w:val="clear" w:fill="auto"/>
          <w:vertAlign w:val="baseline"/>
        </w:rPr>
      </w:pPr>
      <w:r>
        <w:rPr>
          <w:rFonts w:ascii="Arial" w:hAnsi="Arial" w:eastAsia="Arial" w:cs="Arial"/>
          <w:b/>
          <w:bCs/>
          <w:i w:val="0"/>
          <w:iCs w:val="0"/>
          <w:smallCaps w:val="0"/>
          <w:strike w:val="0"/>
          <w:color w:val="000000"/>
          <w:sz w:val="28"/>
          <w:szCs w:val="28"/>
          <w:u w:val="none"/>
          <w:shd w:val="clear" w:fill="auto"/>
          <w:vertAlign w:val="baseline"/>
          <w:rtl w:val="0"/>
        </w:rPr>
        <w:t>ESCOLA HUMBERTO AC BRANCO, CE CM MAL-EF MP</w:t>
      </w: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252"/>
          <w:tab w:val="right" w:pos="8504"/>
        </w:tabs>
        <w:spacing w:before="0" w:after="0" w:line="240" w:lineRule="auto"/>
        <w:ind w:left="0" w:right="0" w:firstLine="0"/>
        <w:jc w:val="center"/>
        <w:rPr>
          <w:rFonts w:ascii="Arial" w:hAnsi="Arial" w:eastAsia="Arial" w:cs="Arial"/>
          <w:b/>
          <w:bCs/>
          <w:i w:val="0"/>
          <w:iCs w:val="0"/>
          <w:smallCaps w:val="0"/>
          <w:strike w:val="0"/>
          <w:color w:val="000000"/>
          <w:sz w:val="28"/>
          <w:szCs w:val="28"/>
          <w:u w:val="none"/>
          <w:shd w:val="clear" w:fill="auto"/>
          <w:vertAlign w:val="baseline"/>
        </w:rPr>
      </w:pPr>
    </w:p>
    <w:p w14:paraId="00000003">
      <w:pPr>
        <w:tabs>
          <w:tab w:val="center" w:pos="4536"/>
          <w:tab w:val="left" w:pos="6780"/>
        </w:tabs>
        <w:spacing w:line="300" w:lineRule="auto"/>
        <w:ind w:firstLine="0"/>
        <w:jc w:val="center"/>
        <w:rPr>
          <w:color w:val="000000"/>
        </w:rPr>
      </w:pPr>
      <w:r>
        <w:rPr>
          <w:b/>
          <w:bCs/>
          <w:color w:val="000000"/>
          <w:sz w:val="22"/>
          <w:szCs w:val="22"/>
          <w:rtl w:val="0"/>
        </w:rPr>
        <w:t>CURSO DESENVOLVIMENTO DE SISTEMAS</w:t>
      </w:r>
    </w:p>
    <w:p w14:paraId="00000004">
      <w:pPr>
        <w:jc w:val="center"/>
        <w:rPr>
          <w:b/>
          <w:bCs/>
        </w:rPr>
      </w:pPr>
    </w:p>
    <w:p w14:paraId="00000005">
      <w:pPr>
        <w:jc w:val="center"/>
        <w:rPr>
          <w:b/>
          <w:bCs/>
        </w:rPr>
      </w:pPr>
    </w:p>
    <w:p w14:paraId="00000006">
      <w:pPr>
        <w:jc w:val="center"/>
        <w:rPr>
          <w:b/>
          <w:bCs/>
        </w:rPr>
      </w:pPr>
    </w:p>
    <w:p w14:paraId="00000007">
      <w:pPr>
        <w:ind w:firstLine="0"/>
        <w:jc w:val="center"/>
        <w:rPr>
          <w:b/>
          <w:bCs/>
        </w:rPr>
      </w:pPr>
      <w:r>
        <w:rPr>
          <w:b/>
          <w:bCs/>
          <w:rtl w:val="0"/>
        </w:rPr>
        <w:t>ANGELLYNE MARCIEL MARQUES</w:t>
      </w:r>
    </w:p>
    <w:p w14:paraId="00000008">
      <w:pPr>
        <w:ind w:firstLine="0"/>
        <w:jc w:val="center"/>
        <w:rPr>
          <w:b/>
          <w:bCs/>
        </w:rPr>
      </w:pPr>
      <w:r>
        <w:rPr>
          <w:b/>
          <w:bCs/>
          <w:rtl w:val="0"/>
        </w:rPr>
        <w:t>GABRIELLY SALES DA SILVA</w:t>
      </w:r>
    </w:p>
    <w:p w14:paraId="00000009">
      <w:pPr>
        <w:jc w:val="center"/>
        <w:rPr>
          <w:b/>
          <w:bCs/>
        </w:rPr>
      </w:pPr>
    </w:p>
    <w:p w14:paraId="0000000A">
      <w:pPr>
        <w:jc w:val="center"/>
        <w:rPr>
          <w:b/>
          <w:bCs/>
        </w:rPr>
      </w:pPr>
    </w:p>
    <w:p w14:paraId="0000000B">
      <w:pPr>
        <w:jc w:val="center"/>
        <w:rPr>
          <w:b/>
          <w:bCs/>
        </w:rPr>
      </w:pPr>
    </w:p>
    <w:p w14:paraId="0000000C">
      <w:pPr>
        <w:jc w:val="center"/>
        <w:rPr>
          <w:b/>
          <w:bCs/>
        </w:rPr>
      </w:pPr>
    </w:p>
    <w:p w14:paraId="0000000D">
      <w:pPr>
        <w:ind w:firstLine="0"/>
        <w:jc w:val="center"/>
        <w:rPr>
          <w:b/>
          <w:bCs/>
        </w:rPr>
      </w:pPr>
      <w:r>
        <w:rPr>
          <w:b/>
          <w:bCs/>
          <w:rtl w:val="0"/>
        </w:rPr>
        <w:t>SKATE FEST CHAMPIONSHIP</w:t>
      </w:r>
    </w:p>
    <w:p w14:paraId="0000000E">
      <w:pPr>
        <w:ind w:firstLine="0"/>
        <w:jc w:val="center"/>
        <w:rPr>
          <w:b/>
          <w:bCs/>
        </w:rPr>
      </w:pPr>
    </w:p>
    <w:p w14:paraId="0000000F">
      <w:pPr>
        <w:rPr>
          <w:b/>
          <w:bCs/>
        </w:rPr>
      </w:pPr>
    </w:p>
    <w:p w14:paraId="00000010">
      <w:pPr>
        <w:rPr>
          <w:b/>
          <w:bCs/>
        </w:rPr>
      </w:pPr>
    </w:p>
    <w:p w14:paraId="00000011">
      <w:pPr>
        <w:rPr>
          <w:b/>
          <w:bCs/>
        </w:rPr>
      </w:pPr>
    </w:p>
    <w:p w14:paraId="00000012">
      <w:pPr>
        <w:rPr>
          <w:b/>
          <w:bCs/>
        </w:rPr>
      </w:pPr>
    </w:p>
    <w:p w14:paraId="00000013">
      <w:pPr>
        <w:rPr>
          <w:b/>
          <w:bCs/>
        </w:rPr>
      </w:pPr>
    </w:p>
    <w:p w14:paraId="00000014">
      <w:pPr>
        <w:rPr>
          <w:b/>
          <w:bCs/>
        </w:rPr>
      </w:pPr>
    </w:p>
    <w:p w14:paraId="00000015">
      <w:pPr>
        <w:rPr>
          <w:b/>
          <w:bCs/>
        </w:rPr>
      </w:pPr>
    </w:p>
    <w:p w14:paraId="00000016">
      <w:pPr>
        <w:rPr>
          <w:b/>
          <w:bCs/>
        </w:rPr>
      </w:pPr>
    </w:p>
    <w:p w14:paraId="00000017">
      <w:pPr>
        <w:spacing w:line="300" w:lineRule="auto"/>
        <w:ind w:firstLine="0"/>
        <w:jc w:val="center"/>
        <w:rPr>
          <w:b/>
          <w:bCs/>
          <w:color w:val="000000"/>
        </w:rPr>
      </w:pPr>
    </w:p>
    <w:p w14:paraId="00000018">
      <w:pPr>
        <w:spacing w:line="300" w:lineRule="auto"/>
        <w:ind w:firstLine="0"/>
        <w:jc w:val="center"/>
        <w:rPr>
          <w:b/>
          <w:bCs/>
          <w:color w:val="000000"/>
        </w:rPr>
      </w:pPr>
    </w:p>
    <w:p w14:paraId="00000019">
      <w:pPr>
        <w:spacing w:line="300" w:lineRule="auto"/>
        <w:ind w:firstLine="0"/>
        <w:jc w:val="center"/>
        <w:rPr>
          <w:b/>
          <w:bCs/>
          <w:color w:val="000000"/>
        </w:rPr>
      </w:pPr>
      <w:r>
        <w:rPr>
          <w:b/>
          <w:bCs/>
          <w:color w:val="000000"/>
          <w:rtl w:val="0"/>
        </w:rPr>
        <w:t>CASCAVEL - PR</w:t>
      </w:r>
    </w:p>
    <w:p w14:paraId="0000001A">
      <w:pPr>
        <w:spacing w:line="300" w:lineRule="auto"/>
        <w:ind w:firstLine="0"/>
        <w:jc w:val="center"/>
        <w:rPr>
          <w:b/>
          <w:bCs/>
        </w:rPr>
      </w:pPr>
      <w:r>
        <w:rPr>
          <w:b/>
          <w:bCs/>
          <w:color w:val="000000"/>
          <w:rtl w:val="0"/>
        </w:rPr>
        <w:t>2026</w:t>
      </w:r>
    </w:p>
    <w:p w14:paraId="0000001B">
      <w:pPr>
        <w:spacing w:line="300" w:lineRule="auto"/>
        <w:ind w:firstLine="0"/>
        <w:jc w:val="center"/>
        <w:rPr>
          <w:b/>
          <w:bCs/>
        </w:rPr>
      </w:pPr>
    </w:p>
    <w:p w14:paraId="0000001C">
      <w:pPr>
        <w:ind w:firstLine="0"/>
        <w:jc w:val="center"/>
        <w:rPr>
          <w:b/>
          <w:bCs/>
        </w:rPr>
      </w:pPr>
      <w:r>
        <w:rPr>
          <w:b/>
          <w:bCs/>
          <w:rtl w:val="0"/>
        </w:rPr>
        <w:t>ANGELLYNE MARCIEL MARQUES</w:t>
      </w:r>
    </w:p>
    <w:p w14:paraId="0000001D">
      <w:pPr>
        <w:ind w:firstLine="0"/>
        <w:jc w:val="center"/>
        <w:rPr>
          <w:b/>
          <w:bCs/>
        </w:rPr>
      </w:pPr>
      <w:r>
        <w:rPr>
          <w:b/>
          <w:bCs/>
          <w:rtl w:val="0"/>
        </w:rPr>
        <w:t>GABRIELLY SALES DA SILVA</w:t>
      </w:r>
    </w:p>
    <w:p w14:paraId="0000001E">
      <w:pPr>
        <w:jc w:val="center"/>
        <w:rPr>
          <w:b/>
          <w:bCs/>
        </w:rPr>
      </w:pPr>
    </w:p>
    <w:p w14:paraId="0000001F">
      <w:pPr>
        <w:jc w:val="center"/>
        <w:rPr>
          <w:b/>
          <w:bCs/>
        </w:rPr>
      </w:pPr>
    </w:p>
    <w:p w14:paraId="00000020">
      <w:pPr>
        <w:jc w:val="center"/>
        <w:rPr>
          <w:b/>
          <w:bCs/>
        </w:rPr>
      </w:pPr>
    </w:p>
    <w:p w14:paraId="00000021">
      <w:pPr>
        <w:ind w:firstLine="0"/>
        <w:jc w:val="center"/>
        <w:rPr>
          <w:b/>
          <w:bCs/>
        </w:rPr>
      </w:pPr>
    </w:p>
    <w:p w14:paraId="00000022">
      <w:pPr>
        <w:ind w:firstLine="0"/>
        <w:jc w:val="center"/>
        <w:rPr>
          <w:b/>
          <w:bCs/>
        </w:rPr>
      </w:pPr>
      <w:r>
        <w:rPr>
          <w:b/>
          <w:bCs/>
          <w:rtl w:val="0"/>
        </w:rPr>
        <w:t>SKATE FEST CHAMPIONSHIP</w:t>
      </w:r>
    </w:p>
    <w:p w14:paraId="00000023">
      <w:pPr>
        <w:rPr>
          <w:b/>
          <w:bCs/>
        </w:rPr>
      </w:pPr>
    </w:p>
    <w:p w14:paraId="00000024">
      <w:pPr>
        <w:rPr>
          <w:b/>
          <w:bCs/>
        </w:rPr>
      </w:pPr>
    </w:p>
    <w:p w14:paraId="00000025">
      <w:pPr>
        <w:rPr>
          <w:b/>
          <w:bCs/>
        </w:rPr>
      </w:pPr>
    </w:p>
    <w:p w14:paraId="00000026"/>
    <w:p w14:paraId="00000027"/>
    <w:p w14:paraId="00000028">
      <w:pPr>
        <w:spacing w:line="240" w:lineRule="auto"/>
        <w:ind w:left="4560" w:firstLine="0"/>
        <w:rPr>
          <w:color w:val="000000"/>
        </w:rPr>
      </w:pPr>
      <w:r>
        <w:rPr>
          <w:color w:val="000000"/>
          <w:rtl w:val="0"/>
        </w:rPr>
        <w:t>Projeto de Desenvolvimento de Software do Curso Técnico em Desenvolvimento de Sistema do Colégio Estadual Marechal Humberto de Alencar Castelo Branco – Cascavel, Paraná.</w:t>
      </w:r>
    </w:p>
    <w:p w14:paraId="00000029">
      <w:pPr>
        <w:spacing w:line="240" w:lineRule="auto"/>
        <w:ind w:left="4560" w:firstLine="0"/>
        <w:rPr>
          <w:color w:val="000000"/>
        </w:rPr>
      </w:pPr>
    </w:p>
    <w:p w14:paraId="0000002A">
      <w:pPr>
        <w:spacing w:line="240" w:lineRule="auto"/>
        <w:ind w:left="4560" w:firstLine="0"/>
        <w:jc w:val="right"/>
        <w:rPr>
          <w:color w:val="000000"/>
        </w:rPr>
      </w:pPr>
      <w:bookmarkStart w:id="0" w:name="_de3uf4rglmyb" w:colFirst="0" w:colLast="0"/>
      <w:bookmarkEnd w:id="0"/>
      <w:r>
        <w:rPr>
          <w:color w:val="000000"/>
          <w:rtl w:val="0"/>
        </w:rPr>
        <w:t>Orientadores: Profª Aparecida S.Ferreira</w:t>
      </w:r>
      <w:r>
        <w:rPr>
          <w:color w:val="000000"/>
          <w:vertAlign w:val="superscript"/>
        </w:rPr>
        <w:footnoteReference w:id="0"/>
      </w:r>
    </w:p>
    <w:p w14:paraId="0000002B">
      <w:pPr>
        <w:spacing w:line="240" w:lineRule="auto"/>
        <w:ind w:left="5672" w:firstLine="0"/>
        <w:jc w:val="right"/>
      </w:pPr>
      <w:r>
        <w:rPr>
          <w:rtl w:val="0"/>
        </w:rPr>
        <w:t xml:space="preserve">Prof. </w:t>
      </w:r>
      <w:r>
        <w:rPr>
          <w:sz w:val="21"/>
          <w:szCs w:val="21"/>
          <w:rtl w:val="0"/>
        </w:rPr>
        <w:t>ALEXANDRE</w:t>
      </w:r>
      <w:r>
        <w:rPr>
          <w:rtl w:val="0"/>
        </w:rPr>
        <w:t xml:space="preserve"> </w:t>
      </w:r>
      <w:r>
        <w:rPr>
          <w:vertAlign w:val="superscript"/>
          <w:rtl w:val="0"/>
        </w:rPr>
        <w:t>2</w:t>
      </w:r>
    </w:p>
    <w:p w14:paraId="0000002C">
      <w:pPr>
        <w:jc w:val="right"/>
      </w:pPr>
      <w:r>
        <w:rPr>
          <w:rtl w:val="0"/>
        </w:rPr>
        <w:t xml:space="preserve">     </w:t>
      </w:r>
      <w:r>
        <w:rPr>
          <w:rtl w:val="0"/>
        </w:rPr>
        <w:tab/>
      </w:r>
      <w:r>
        <w:rPr>
          <w:rtl w:val="0"/>
        </w:rPr>
        <w:tab/>
      </w:r>
      <w:r>
        <w:rPr>
          <w:rtl w:val="0"/>
        </w:rPr>
        <w:tab/>
      </w:r>
      <w:r>
        <w:rPr>
          <w:rtl w:val="0"/>
        </w:rPr>
        <w:tab/>
      </w:r>
      <w:r>
        <w:rPr>
          <w:rtl w:val="0"/>
        </w:rPr>
        <w:tab/>
      </w:r>
      <w:r>
        <w:rPr>
          <w:rtl w:val="0"/>
        </w:rPr>
        <w:tab/>
      </w:r>
      <w:r>
        <w:rPr>
          <w:rtl w:val="0"/>
        </w:rPr>
        <w:tab/>
      </w:r>
    </w:p>
    <w:p w14:paraId="0000002D"/>
    <w:p w14:paraId="0000002E">
      <w:pPr>
        <w:spacing w:line="300" w:lineRule="auto"/>
        <w:ind w:firstLine="0"/>
        <w:rPr>
          <w:b/>
          <w:bCs/>
          <w:color w:val="000000"/>
        </w:rPr>
      </w:pPr>
    </w:p>
    <w:p w14:paraId="0000002F">
      <w:pPr>
        <w:spacing w:line="300" w:lineRule="auto"/>
        <w:ind w:firstLine="0"/>
        <w:jc w:val="center"/>
        <w:rPr>
          <w:b/>
          <w:bCs/>
          <w:color w:val="000000"/>
        </w:rPr>
      </w:pPr>
      <w:r>
        <w:rPr>
          <w:b/>
          <w:bCs/>
          <w:color w:val="000000"/>
          <w:rtl w:val="0"/>
        </w:rPr>
        <w:t>CASCAVEL - PR</w:t>
      </w:r>
    </w:p>
    <w:p w14:paraId="00000030">
      <w:pPr>
        <w:spacing w:line="300" w:lineRule="auto"/>
        <w:ind w:firstLine="0"/>
        <w:jc w:val="center"/>
        <w:rPr>
          <w:b/>
          <w:bCs/>
          <w:color w:val="000000"/>
        </w:rPr>
      </w:pPr>
      <w:r>
        <w:rPr>
          <w:b/>
          <w:bCs/>
          <w:color w:val="000000"/>
          <w:rtl w:val="0"/>
        </w:rPr>
        <w:t>2026</w:t>
      </w:r>
    </w:p>
    <w:p w14:paraId="00000031">
      <w:pPr>
        <w:spacing w:line="300" w:lineRule="auto"/>
        <w:ind w:firstLine="0"/>
        <w:jc w:val="center"/>
        <w:rPr>
          <w:b/>
          <w:bCs/>
          <w:color w:val="000000"/>
        </w:rPr>
      </w:pPr>
    </w:p>
    <w:p w14:paraId="00000032">
      <w:pPr>
        <w:spacing w:line="300" w:lineRule="auto"/>
        <w:ind w:firstLine="0"/>
        <w:jc w:val="center"/>
        <w:rPr>
          <w:b/>
          <w:bCs/>
          <w:color w:val="000000"/>
        </w:rPr>
      </w:pPr>
    </w:p>
    <w:p w14:paraId="00000033">
      <w:pPr>
        <w:spacing w:line="300" w:lineRule="auto"/>
        <w:ind w:firstLine="0"/>
        <w:jc w:val="center"/>
        <w:rPr>
          <w:b/>
          <w:bCs/>
          <w:color w:val="000000"/>
        </w:rPr>
      </w:pPr>
    </w:p>
    <w:p w14:paraId="00000034">
      <w:pPr>
        <w:ind w:firstLine="0"/>
        <w:jc w:val="center"/>
        <w:rPr>
          <w:b/>
          <w:bCs/>
        </w:rPr>
      </w:pPr>
      <w:r>
        <w:rPr>
          <w:b/>
          <w:bCs/>
          <w:rtl w:val="0"/>
        </w:rPr>
        <w:t>ANGELLYNE MARCIEL MARQUES</w:t>
      </w:r>
    </w:p>
    <w:p w14:paraId="00000035">
      <w:pPr>
        <w:ind w:firstLine="0"/>
        <w:jc w:val="center"/>
        <w:rPr>
          <w:b/>
          <w:bCs/>
        </w:rPr>
      </w:pPr>
      <w:r>
        <w:rPr>
          <w:b/>
          <w:bCs/>
          <w:rtl w:val="0"/>
        </w:rPr>
        <w:t>GABRIELLY SALES DA SILVA</w:t>
      </w:r>
    </w:p>
    <w:p w14:paraId="00000036">
      <w:pPr>
        <w:jc w:val="center"/>
        <w:rPr>
          <w:b/>
          <w:bCs/>
        </w:rPr>
      </w:pPr>
    </w:p>
    <w:p w14:paraId="00000037">
      <w:pPr>
        <w:jc w:val="center"/>
        <w:rPr>
          <w:b/>
          <w:bCs/>
        </w:rPr>
      </w:pPr>
    </w:p>
    <w:p w14:paraId="00000038">
      <w:pPr>
        <w:ind w:firstLine="0"/>
        <w:jc w:val="center"/>
        <w:rPr>
          <w:b/>
          <w:bCs/>
        </w:rPr>
      </w:pPr>
    </w:p>
    <w:p w14:paraId="00000039">
      <w:pPr>
        <w:ind w:firstLine="0"/>
        <w:jc w:val="center"/>
        <w:rPr>
          <w:b/>
          <w:bCs/>
        </w:rPr>
      </w:pPr>
      <w:r>
        <w:rPr>
          <w:b/>
          <w:bCs/>
          <w:rtl w:val="0"/>
        </w:rPr>
        <w:t>SKATE FEST CHAMPIONSHIP</w:t>
      </w:r>
    </w:p>
    <w:p w14:paraId="0000003A">
      <w:pPr>
        <w:jc w:val="center"/>
        <w:rPr>
          <w:b/>
          <w:bCs/>
        </w:rPr>
      </w:pPr>
    </w:p>
    <w:p w14:paraId="0000003B">
      <w:pPr>
        <w:spacing w:line="360" w:lineRule="auto"/>
        <w:ind w:firstLine="0"/>
        <w:jc w:val="center"/>
        <w:rPr>
          <w:smallCaps/>
          <w:color w:val="000000"/>
        </w:rPr>
      </w:pPr>
    </w:p>
    <w:p w14:paraId="0000003C">
      <w:pPr>
        <w:spacing w:line="300" w:lineRule="auto"/>
        <w:ind w:firstLine="0"/>
        <w:rPr>
          <w:color w:val="000000"/>
        </w:rPr>
      </w:pPr>
      <w:r>
        <w:rPr>
          <w:color w:val="000000"/>
          <w:rtl w:val="0"/>
        </w:rPr>
        <w:t>Este Projeto de Conclusão de Curso foi julgado e aprovado pelo Curso Técnico em Informática do Colégio Estadual Marechal Humberto de Alencar Castelo Branco.</w:t>
      </w:r>
    </w:p>
    <w:p w14:paraId="0000003D">
      <w:pPr>
        <w:spacing w:line="360" w:lineRule="auto"/>
        <w:ind w:firstLine="0"/>
        <w:jc w:val="center"/>
        <w:rPr>
          <w:color w:val="000000"/>
        </w:rPr>
      </w:pPr>
    </w:p>
    <w:p w14:paraId="0000003E">
      <w:pPr>
        <w:spacing w:line="360" w:lineRule="auto"/>
        <w:ind w:firstLine="0"/>
        <w:jc w:val="center"/>
        <w:rPr>
          <w:color w:val="000000"/>
        </w:rPr>
      </w:pPr>
      <w:r>
        <w:rPr>
          <w:color w:val="000000"/>
          <w:rtl w:val="0"/>
        </w:rPr>
        <w:t>Cascavel, Pr., xx de Xxxxx de 2026</w:t>
      </w:r>
    </w:p>
    <w:p w14:paraId="0000003F">
      <w:pPr>
        <w:spacing w:line="360" w:lineRule="auto"/>
        <w:ind w:firstLine="0"/>
        <w:jc w:val="center"/>
        <w:rPr>
          <w:b/>
          <w:bCs/>
          <w:color w:val="000000"/>
        </w:rPr>
      </w:pPr>
      <w:r>
        <w:rPr>
          <w:b/>
          <w:bCs/>
          <w:color w:val="000000"/>
          <w:rtl w:val="0"/>
        </w:rPr>
        <w:t>COMISSÃO EXAMINADORA</w:t>
      </w:r>
    </w:p>
    <w:p w14:paraId="00000040">
      <w:pPr>
        <w:spacing w:line="360" w:lineRule="auto"/>
        <w:ind w:firstLine="0"/>
        <w:jc w:val="center"/>
        <w:rPr>
          <w:b/>
          <w:bCs/>
          <w:color w:val="000000"/>
        </w:rPr>
      </w:pPr>
    </w:p>
    <w:tbl>
      <w:tblPr>
        <w:tblStyle w:val="13"/>
        <w:tblW w:w="8503" w:type="dxa"/>
        <w:tblInd w:w="-6" w:type="dxa"/>
        <w:tblLayout w:type="fixed"/>
        <w:tblCellMar>
          <w:top w:w="0" w:type="dxa"/>
          <w:left w:w="115" w:type="dxa"/>
          <w:bottom w:w="0" w:type="dxa"/>
          <w:right w:w="115" w:type="dxa"/>
        </w:tblCellMar>
      </w:tblPr>
      <w:tblGrid>
        <w:gridCol w:w="4252"/>
        <w:gridCol w:w="4251"/>
      </w:tblGrid>
      <w:tr w14:paraId="41F1404F">
        <w:tblPrEx>
          <w:tblCellMar>
            <w:top w:w="0" w:type="dxa"/>
            <w:left w:w="115" w:type="dxa"/>
            <w:bottom w:w="0" w:type="dxa"/>
            <w:right w:w="115" w:type="dxa"/>
          </w:tblCellMar>
        </w:tblPrEx>
        <w:tc>
          <w:tcPr>
            <w:shd w:val="clear" w:color="auto" w:fill="auto"/>
          </w:tcPr>
          <w:p w14:paraId="00000041">
            <w:pPr>
              <w:spacing w:before="0" w:after="0"/>
              <w:ind w:firstLine="0"/>
              <w:jc w:val="left"/>
            </w:pPr>
            <w:r>
              <w:rPr>
                <w:color w:val="000000"/>
                <w:rtl w:val="0"/>
              </w:rPr>
              <w:t>______________________________</w:t>
            </w:r>
          </w:p>
          <w:p w14:paraId="00000042">
            <w:pPr>
              <w:spacing w:before="0" w:after="0" w:line="240" w:lineRule="auto"/>
              <w:ind w:firstLine="0"/>
              <w:jc w:val="center"/>
            </w:pPr>
            <w:r>
              <w:rPr>
                <w:color w:val="000000"/>
                <w:rtl w:val="0"/>
              </w:rPr>
              <w:t>Profª. Aparecida da S. Ferreira</w:t>
            </w:r>
            <w:r>
              <w:rPr>
                <w:color w:val="000000"/>
                <w:vertAlign w:val="superscript"/>
                <w:rtl w:val="0"/>
              </w:rPr>
              <w:t>1</w:t>
            </w:r>
          </w:p>
          <w:p w14:paraId="00000043">
            <w:pPr>
              <w:spacing w:before="0" w:after="0" w:line="240" w:lineRule="auto"/>
              <w:ind w:firstLine="0"/>
              <w:jc w:val="center"/>
              <w:rPr>
                <w:color w:val="000000"/>
              </w:rPr>
            </w:pPr>
            <w:r>
              <w:rPr>
                <w:color w:val="000000"/>
                <w:rtl w:val="0"/>
              </w:rPr>
              <w:t>Especialista em Tecnologia da Informação</w:t>
            </w:r>
          </w:p>
          <w:p w14:paraId="00000044">
            <w:pPr>
              <w:spacing w:before="0" w:after="14" w:line="240" w:lineRule="auto"/>
              <w:ind w:left="10" w:right="344" w:hanging="10"/>
              <w:jc w:val="center"/>
            </w:pPr>
            <w:r>
              <w:rPr>
                <w:i/>
                <w:iCs/>
                <w:sz w:val="20"/>
                <w:szCs w:val="20"/>
                <w:rtl w:val="0"/>
              </w:rPr>
              <w:t>Faculdade de Ciências Sociais Aplicadas de Cascavel</w:t>
            </w:r>
          </w:p>
          <w:p w14:paraId="00000045">
            <w:pPr>
              <w:spacing w:before="0" w:after="0" w:line="240" w:lineRule="auto"/>
              <w:ind w:firstLine="0"/>
            </w:pPr>
            <w:r>
              <w:rPr>
                <w:rtl w:val="0"/>
              </w:rPr>
              <w:t xml:space="preserve">                  Orientadora</w:t>
            </w:r>
          </w:p>
          <w:p w14:paraId="00000046">
            <w:pPr>
              <w:spacing w:before="0" w:after="0"/>
              <w:ind w:firstLine="0"/>
              <w:jc w:val="center"/>
              <w:rPr>
                <w:color w:val="000000"/>
              </w:rPr>
            </w:pPr>
          </w:p>
        </w:tc>
        <w:tc>
          <w:tcPr>
            <w:shd w:val="clear" w:color="auto" w:fill="auto"/>
          </w:tcPr>
          <w:p w14:paraId="00000047">
            <w:pPr>
              <w:spacing w:before="0" w:after="0"/>
              <w:ind w:firstLine="0"/>
              <w:jc w:val="left"/>
            </w:pPr>
            <w:r>
              <w:rPr>
                <w:color w:val="000000"/>
                <w:rtl w:val="0"/>
              </w:rPr>
              <w:t>______________________________</w:t>
            </w:r>
          </w:p>
          <w:p w14:paraId="00000048">
            <w:pPr>
              <w:spacing w:before="0" w:after="0" w:line="240" w:lineRule="auto"/>
              <w:ind w:firstLine="0"/>
              <w:jc w:val="center"/>
            </w:pPr>
            <w:r>
              <w:rPr>
                <w:color w:val="000000"/>
                <w:rtl w:val="0"/>
              </w:rPr>
              <w:t xml:space="preserve">Profª  </w:t>
            </w:r>
            <w:r>
              <w:rPr>
                <w:rtl w:val="0"/>
              </w:rPr>
              <w:t>ALEXANDRE</w:t>
            </w:r>
          </w:p>
          <w:p w14:paraId="00000049">
            <w:pPr>
              <w:spacing w:before="0" w:after="0" w:line="240" w:lineRule="auto"/>
              <w:ind w:firstLine="0"/>
            </w:pPr>
            <w:r>
              <w:rPr>
                <w:rtl w:val="0"/>
              </w:rPr>
              <w:t xml:space="preserve">                  Banco de dados</w:t>
            </w:r>
          </w:p>
          <w:p w14:paraId="0000004A">
            <w:pPr>
              <w:spacing w:before="0" w:after="0" w:line="240" w:lineRule="auto"/>
              <w:ind w:firstLine="0"/>
            </w:pPr>
          </w:p>
        </w:tc>
      </w:tr>
      <w:tr w14:paraId="7AF0DA4F">
        <w:tblPrEx>
          <w:tblCellMar>
            <w:top w:w="0" w:type="dxa"/>
            <w:left w:w="115" w:type="dxa"/>
            <w:bottom w:w="0" w:type="dxa"/>
            <w:right w:w="115" w:type="dxa"/>
          </w:tblCellMar>
        </w:tblPrEx>
        <w:tc>
          <w:tcPr>
            <w:shd w:val="clear" w:color="auto" w:fill="auto"/>
          </w:tcPr>
          <w:p w14:paraId="0000004B">
            <w:pPr>
              <w:spacing w:before="0" w:after="0" w:line="240" w:lineRule="auto"/>
              <w:ind w:firstLine="0"/>
              <w:jc w:val="left"/>
            </w:pPr>
            <w:r>
              <w:rPr>
                <w:color w:val="000000"/>
                <w:rtl w:val="0"/>
              </w:rPr>
              <w:t>______________________________</w:t>
            </w:r>
          </w:p>
          <w:p w14:paraId="0000004C">
            <w:pPr>
              <w:spacing w:before="0" w:after="0" w:line="240" w:lineRule="auto"/>
              <w:ind w:firstLine="0"/>
              <w:jc w:val="center"/>
              <w:rPr>
                <w:color w:val="000000"/>
              </w:rPr>
            </w:pPr>
          </w:p>
          <w:p w14:paraId="0000004D">
            <w:pPr>
              <w:spacing w:before="0" w:after="0" w:line="240" w:lineRule="auto"/>
              <w:ind w:firstLine="0"/>
              <w:jc w:val="center"/>
            </w:pPr>
            <w:r>
              <w:rPr>
                <w:color w:val="000000"/>
                <w:rtl w:val="0"/>
              </w:rPr>
              <w:t>Prof</w:t>
            </w:r>
          </w:p>
          <w:p w14:paraId="0000004E">
            <w:pPr>
              <w:spacing w:before="0" w:after="0" w:line="240" w:lineRule="auto"/>
              <w:ind w:firstLine="0"/>
              <w:jc w:val="center"/>
              <w:rPr>
                <w:color w:val="000000"/>
              </w:rPr>
            </w:pPr>
            <w:r>
              <w:rPr>
                <w:color w:val="000000"/>
                <w:rtl w:val="0"/>
              </w:rPr>
              <w:t>Especialista em Tecnologia da Informação</w:t>
            </w:r>
          </w:p>
          <w:p w14:paraId="0000004F">
            <w:pPr>
              <w:spacing w:before="0" w:after="14" w:line="240" w:lineRule="auto"/>
              <w:ind w:left="10" w:right="344" w:hanging="10"/>
              <w:jc w:val="center"/>
            </w:pPr>
            <w:r>
              <w:rPr>
                <w:i/>
                <w:iCs/>
                <w:sz w:val="20"/>
                <w:szCs w:val="20"/>
                <w:rtl w:val="0"/>
              </w:rPr>
              <w:t>Faculdade de Ciências Sociais Aplicadas de Cascavel</w:t>
            </w:r>
          </w:p>
          <w:p w14:paraId="00000050">
            <w:pPr>
              <w:spacing w:before="0" w:after="0" w:line="240" w:lineRule="auto"/>
              <w:ind w:firstLine="0"/>
            </w:pPr>
            <w:r>
              <w:rPr>
                <w:rtl w:val="0"/>
              </w:rPr>
              <w:t xml:space="preserve">                 WEB DESIGN</w:t>
            </w:r>
          </w:p>
          <w:p w14:paraId="00000051">
            <w:pPr>
              <w:tabs>
                <w:tab w:val="left" w:pos="8130"/>
              </w:tabs>
              <w:spacing w:before="0" w:after="0" w:line="240" w:lineRule="auto"/>
              <w:ind w:firstLine="0"/>
              <w:jc w:val="center"/>
              <w:rPr>
                <w:color w:val="000000"/>
              </w:rPr>
            </w:pPr>
          </w:p>
        </w:tc>
        <w:tc>
          <w:tcPr>
            <w:shd w:val="clear" w:color="auto" w:fill="auto"/>
          </w:tcPr>
          <w:p w14:paraId="00000052">
            <w:pPr>
              <w:spacing w:before="0" w:after="0" w:line="240" w:lineRule="auto"/>
              <w:ind w:firstLine="0"/>
              <w:jc w:val="left"/>
            </w:pPr>
            <w:r>
              <w:rPr>
                <w:color w:val="000000"/>
                <w:rtl w:val="0"/>
              </w:rPr>
              <w:t>______________________________</w:t>
            </w:r>
          </w:p>
          <w:p w14:paraId="00000053">
            <w:pPr>
              <w:spacing w:before="0" w:after="0" w:line="240" w:lineRule="auto"/>
              <w:ind w:firstLine="0"/>
              <w:jc w:val="center"/>
              <w:rPr>
                <w:color w:val="000000"/>
              </w:rPr>
            </w:pPr>
          </w:p>
          <w:p w14:paraId="00000054">
            <w:pPr>
              <w:spacing w:before="0" w:after="0" w:line="240" w:lineRule="auto"/>
              <w:ind w:firstLine="0"/>
              <w:jc w:val="center"/>
            </w:pPr>
            <w:r>
              <w:rPr>
                <w:color w:val="000000"/>
                <w:rtl w:val="0"/>
              </w:rPr>
              <w:t>Profª</w:t>
            </w:r>
          </w:p>
          <w:p w14:paraId="00000055">
            <w:pPr>
              <w:spacing w:before="0" w:after="0" w:line="240" w:lineRule="auto"/>
              <w:ind w:firstLine="0"/>
              <w:jc w:val="center"/>
            </w:pPr>
            <w:r>
              <w:rPr>
                <w:color w:val="000000"/>
                <w:rtl w:val="0"/>
              </w:rPr>
              <w:t xml:space="preserve">Especialista em </w:t>
            </w:r>
            <w:r>
              <w:rPr>
                <w:highlight w:val="white"/>
                <w:rtl w:val="0"/>
              </w:rPr>
              <w:t>Educação Especial: Atendimento às Necessidades Espe. - Faculdade Iguaçu-ESAP</w:t>
            </w:r>
          </w:p>
          <w:p w14:paraId="00000056">
            <w:pPr>
              <w:spacing w:before="0" w:after="0" w:line="240" w:lineRule="auto"/>
              <w:ind w:firstLine="0"/>
              <w:jc w:val="center"/>
            </w:pPr>
            <w:r>
              <w:rPr>
                <w:color w:val="000000"/>
                <w:rtl w:val="0"/>
              </w:rPr>
              <w:t>Coordenadora de curso</w:t>
            </w:r>
          </w:p>
          <w:p w14:paraId="00000057">
            <w:pPr>
              <w:tabs>
                <w:tab w:val="left" w:pos="8130"/>
              </w:tabs>
              <w:spacing w:before="0" w:after="0" w:line="240" w:lineRule="auto"/>
              <w:ind w:firstLine="0"/>
              <w:jc w:val="center"/>
              <w:rPr>
                <w:color w:val="000000"/>
              </w:rPr>
            </w:pPr>
          </w:p>
        </w:tc>
      </w:tr>
      <w:tr w14:paraId="1923AAB4">
        <w:tblPrEx>
          <w:tblCellMar>
            <w:top w:w="0" w:type="dxa"/>
            <w:left w:w="115" w:type="dxa"/>
            <w:bottom w:w="0" w:type="dxa"/>
            <w:right w:w="115" w:type="dxa"/>
          </w:tblCellMar>
        </w:tblPrEx>
        <w:trPr>
          <w:trHeight w:val="80" w:hRule="atLeast"/>
        </w:trPr>
        <w:tc>
          <w:tcPr>
            <w:shd w:val="clear" w:color="auto" w:fill="auto"/>
          </w:tcPr>
          <w:p w14:paraId="00000058">
            <w:pPr>
              <w:spacing w:before="0" w:after="0" w:line="240" w:lineRule="auto"/>
              <w:ind w:firstLine="0"/>
              <w:jc w:val="left"/>
              <w:rPr>
                <w:color w:val="000000"/>
              </w:rPr>
            </w:pPr>
          </w:p>
        </w:tc>
        <w:tc>
          <w:tcPr>
            <w:shd w:val="clear" w:color="auto" w:fill="auto"/>
          </w:tcPr>
          <w:p w14:paraId="00000059">
            <w:pPr>
              <w:spacing w:before="0" w:after="0" w:line="240" w:lineRule="auto"/>
              <w:ind w:firstLine="0"/>
              <w:jc w:val="left"/>
              <w:rPr>
                <w:color w:val="000000"/>
              </w:rPr>
            </w:pPr>
          </w:p>
        </w:tc>
      </w:tr>
    </w:tbl>
    <w:p w14:paraId="0000005A">
      <w:pPr>
        <w:spacing w:line="360" w:lineRule="auto"/>
        <w:ind w:firstLine="0"/>
        <w:jc w:val="center"/>
        <w:rPr>
          <w:b/>
          <w:bCs/>
          <w:color w:val="000000"/>
        </w:rPr>
      </w:pPr>
    </w:p>
    <w:p w14:paraId="0000005B">
      <w:pPr>
        <w:spacing w:line="360" w:lineRule="auto"/>
        <w:ind w:firstLine="0"/>
        <w:jc w:val="center"/>
        <w:rPr>
          <w:b/>
          <w:bCs/>
          <w:color w:val="000000"/>
        </w:rPr>
      </w:pPr>
    </w:p>
    <w:p w14:paraId="0000005C">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tl w:val="0"/>
        </w:rPr>
        <w:t>Sumário</w:t>
      </w:r>
    </w:p>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5E">
      <w:pPr>
        <w:spacing w:line="360" w:lineRule="auto"/>
      </w:pPr>
    </w:p>
    <w:p w14:paraId="0000005F"/>
    <w:p w14:paraId="00000060">
      <w:pPr>
        <w:tabs>
          <w:tab w:val="left" w:pos="1155"/>
        </w:tabs>
      </w:pPr>
      <w:r>
        <w:rPr>
          <w:rtl w:val="0"/>
        </w:rPr>
        <w:tab/>
      </w:r>
    </w:p>
    <w:p w14:paraId="00000061">
      <w:pPr>
        <w:pStyle w:val="2"/>
        <w:numPr>
          <w:ilvl w:val="0"/>
          <w:numId w:val="1"/>
        </w:numPr>
        <w:spacing w:line="360" w:lineRule="auto"/>
        <w:ind w:left="0" w:firstLine="0"/>
      </w:pPr>
      <w:bookmarkStart w:id="1" w:name="_9ko1fhyflqln" w:colFirst="0" w:colLast="0"/>
      <w:bookmarkEnd w:id="1"/>
      <w:r>
        <w:rPr>
          <w:rtl w:val="0"/>
        </w:rPr>
        <w:t>INTRODUÇÃO</w:t>
      </w:r>
    </w:p>
    <w:p w14:paraId="00000062">
      <w:pPr>
        <w:spacing w:line="360" w:lineRule="auto"/>
        <w:ind w:left="0" w:hanging="578"/>
        <w:jc w:val="both"/>
      </w:pPr>
      <w:r>
        <w:rPr>
          <w:rtl w:val="0"/>
        </w:rPr>
        <w:tab/>
      </w:r>
      <w:r>
        <w:rPr>
          <w:rtl w:val="0"/>
        </w:rPr>
        <w:tab/>
      </w:r>
      <w:r>
        <w:rPr>
          <w:rtl w:val="0"/>
        </w:rPr>
        <w:t xml:space="preserve">O sistema terá como objetivo as competições de skate, que terá três módulos principais, sendo eles: cadastro de skatistas, registro de notas e ranking dinâmico. É conveniente garantir o funcionamento destes 3 módulos, pois, sem eles não garantirá o bom desempenho do software. Ademais, a aparência será a partir da temática skatista e garantindo um bom visual. Entretanto, contará com formulários de cadastros, cálculo automatizado de pontuações e sistema de notificações e assim, proporcionando uma boa experiência para os organizadores de competições e skatistas. </w:t>
      </w:r>
    </w:p>
    <w:p w14:paraId="00000063">
      <w:pPr>
        <w:spacing w:line="360" w:lineRule="auto"/>
        <w:ind w:left="0" w:hanging="578"/>
        <w:jc w:val="both"/>
        <w:rPr>
          <w:rFonts w:ascii="Times New Roman" w:hAnsi="Times New Roman" w:eastAsia="Times New Roman" w:cs="Times New Roman"/>
        </w:rPr>
      </w:pPr>
      <w:r>
        <w:rPr>
          <w:rtl w:val="0"/>
        </w:rPr>
        <w:tab/>
      </w:r>
      <w:r>
        <w:rPr>
          <w:rtl w:val="0"/>
        </w:rPr>
        <w:tab/>
      </w:r>
      <w:r>
        <w:rPr>
          <w:rtl w:val="0"/>
        </w:rPr>
        <w:t>Conforme Afonso (2026), o skate, um dos esportes radicais mais populares do mundo, tem suas origens na transição do século XIX para o XX, quando pessoas adaptaram patinetes (rollers scooters) para deslizar sentadas, de forma semelhante aos carrinhos de rolamento. Sua evolução como o conhecemos hoje começou na década de 1950, quando surfistas californianos fixaram eixos e rodas em pranchas de surf para "surfar" no asfalto, criando o termo "skateboard". O esporte se popularizou nos anos 1960 com a produção em larga escala das primeiras pranchas. Afonso (2026), afirma ainda que, nos anos 1970, o skate se consolidou como esporte nos EUA e Europa, com competições e equipes patrocinadas, espalhando sua cultura pelo mundo e influenciando música, moda e comportamento jovem. Entre as décadas de 1980 e 2000, o esporte passou por grande evolução técnica, com novas manobras e a criação de modalidades como street, vertical, bowl e freestyle, elevando os skatistas profissionais ao status de celebridades globais. Em sua grande maioria, as competições de skate são eventos organizados para avaliar a técnica, criatividade e estilo de skatistas na execução de manobras, dividindo-se principalmente em duas modalidades olímpicas: Street (obstáculos urbanos como corrimãos e escadas) e Park (pistas em formato de "tigela" ou bowl). Os skatistas são julgados por juízes com base na dificuldade e execução. Quando falamos de performance em sistemas de software, estamos nos referindo ao quão eficiente um software é em completar um determinado workload. Esse desempenho é crucial para garantir que o sistema atenda às expectativas dos usuários e consiga lidar com a demanda de forma eficiente (EDUARDO, 2024).</w:t>
      </w:r>
      <w:r>
        <w:rPr>
          <w:rFonts w:ascii="Times New Roman" w:hAnsi="Times New Roman" w:eastAsia="Times New Roman" w:cs="Times New Roman"/>
          <w:rtl w:val="0"/>
        </w:rPr>
        <w:t xml:space="preserve"> </w:t>
      </w:r>
    </w:p>
    <w:p w14:paraId="00000064"/>
    <w:p w14:paraId="00000065">
      <w:pPr>
        <w:pStyle w:val="3"/>
        <w:numPr>
          <w:ilvl w:val="1"/>
          <w:numId w:val="1"/>
        </w:numPr>
        <w:ind w:left="578" w:hanging="578"/>
      </w:pPr>
      <w:bookmarkStart w:id="2" w:name="_xsj88u3olmiu" w:colFirst="0" w:colLast="0"/>
      <w:bookmarkEnd w:id="2"/>
      <w:r>
        <w:rPr>
          <w:rtl w:val="0"/>
        </w:rPr>
        <w:t>Apresentação do Problema</w:t>
      </w:r>
    </w:p>
    <w:p w14:paraId="00000066">
      <w:pPr>
        <w:spacing w:line="360" w:lineRule="auto"/>
        <w:ind w:left="0" w:hanging="578"/>
        <w:jc w:val="both"/>
      </w:pPr>
      <w:r>
        <w:rPr>
          <w:rtl w:val="0"/>
        </w:rPr>
        <w:tab/>
      </w:r>
      <w:r>
        <w:rPr>
          <w:rtl w:val="0"/>
        </w:rPr>
        <w:tab/>
      </w:r>
      <w:bookmarkStart w:id="3" w:name="g7ef77hikbw7" w:colFirst="0" w:colLast="0"/>
      <w:bookmarkEnd w:id="3"/>
      <w:r>
        <w:rPr>
          <w:highlight w:val="white"/>
          <w:rtl w:val="0"/>
        </w:rPr>
        <w:t>A ideia surgiu a partir da dificuldade de gestão de informações do universo skatista, em sua grande maioria, os cadastros são mantidos em planilhas desorganizadas, o registro das notas é feito de forma improvisada e os históricos se perdem com o tempo. Esta fragmentação causa retrabalho constante, perda de dados importantes, dificuldade para calcular pontuações de forma justa e falta de transparência nas classificações. </w:t>
      </w: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72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highlight w:val="white"/>
          <w:u w:val="none"/>
          <w:vertAlign w:val="baseline"/>
          <w:rtl w:val="0"/>
        </w:rPr>
        <w:t>Certamente, o skate fest championship vem para resolver todas estas demandas de maneira divertida e organizada. No módulo de avaliação, são cadastradas 5 notas por skatista para manobras como kickflip, heelflip, tre flip, varial e laser. No módulo de ranking, a nota final é calculada automaticamente descartando a maior e menor nota e calculando a média das 3 restantes. O sistema apresenta um pódio visual com destaque para os 3 primeiros colocados e uma coroa especial para o primeiro lugar. Prezando a organização e fácil acesso visual.</w:t>
      </w: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Ele contará com o uso de </w:t>
      </w:r>
      <w:r>
        <w:rPr>
          <w:rFonts w:ascii="Arial" w:hAnsi="Arial" w:eastAsia="Arial" w:cs="Arial"/>
          <w:b w:val="0"/>
          <w:bCs w:val="0"/>
          <w:i w:val="0"/>
          <w:iCs w:val="0"/>
          <w:smallCaps w:val="0"/>
          <w:strike w:val="0"/>
          <w:color w:val="000000"/>
          <w:sz w:val="24"/>
          <w:szCs w:val="24"/>
          <w:highlight w:val="white"/>
          <w:u w:val="none"/>
          <w:vertAlign w:val="baseline"/>
          <w:rtl w:val="0"/>
        </w:rPr>
        <w:t>paleta de cores, utilizando roxo escuro para fundo, roxo médio para elementos secundários, roxo azulado para detalhes, azul médio para botões e azul claro para pontuações. Proporcionando uma boa estética e mantendo o estilo skatista. Todavia, terá validações como campos obrigatórios, idade entre 10 e 60 anos e notas entre 0 e 10. O ranking apresentará ordenação automática, com coroa dourada para o primeiro lugar, medalha de prata para o segundo e medalha de bronze para o terceiro. </w:t>
      </w: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Arial" w:hAnsi="Arial" w:eastAsia="Arial" w:cs="Arial"/>
          <w:b w:val="0"/>
          <w:bCs w:val="0"/>
          <w:i w:val="0"/>
          <w:iCs w:val="0"/>
          <w:smallCaps w:val="0"/>
          <w:strike w:val="0"/>
          <w:color w:val="000000"/>
          <w:sz w:val="24"/>
          <w:szCs w:val="24"/>
          <w:highlight w:val="white"/>
          <w:u w:val="none"/>
          <w:vertAlign w:val="baseline"/>
        </w:rPr>
      </w:pPr>
      <w:r>
        <w:rPr>
          <w:rFonts w:ascii="Arial" w:hAnsi="Arial" w:eastAsia="Arial" w:cs="Arial"/>
          <w:b w:val="0"/>
          <w:bCs w:val="0"/>
          <w:i w:val="0"/>
          <w:iCs w:val="0"/>
          <w:smallCaps w:val="0"/>
          <w:strike w:val="0"/>
          <w:color w:val="000000"/>
          <w:sz w:val="24"/>
          <w:szCs w:val="24"/>
          <w:highlight w:val="white"/>
          <w:u w:val="none"/>
          <w:vertAlign w:val="baseline"/>
          <w:rtl w:val="0"/>
        </w:rPr>
        <w:tab/>
      </w:r>
      <w:r>
        <w:rPr>
          <w:rFonts w:ascii="Arial" w:hAnsi="Arial" w:eastAsia="Arial" w:cs="Arial"/>
          <w:b w:val="0"/>
          <w:bCs w:val="0"/>
          <w:i w:val="0"/>
          <w:iCs w:val="0"/>
          <w:smallCaps w:val="0"/>
          <w:strike w:val="0"/>
          <w:color w:val="000000"/>
          <w:sz w:val="24"/>
          <w:szCs w:val="24"/>
          <w:highlight w:val="white"/>
          <w:u w:val="none"/>
          <w:vertAlign w:val="baseline"/>
          <w:rtl w:val="0"/>
        </w:rPr>
        <w:t>Em seguida, a experiência do usuário foi planejada com feedback visual através de notificações para todas as ações, animações que confirmam interações e mensagens claras. O contraste adequado e a navegação por teclado, garantindo acessibilidade básica para pessoas com baixa visibilidade. </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72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highlight w:val="white"/>
          <w:u w:val="none"/>
          <w:vertAlign w:val="baseline"/>
          <w:rtl w:val="0"/>
        </w:rPr>
        <w:t>Portanto, em comparação com métodos tradicionais, ele reduzirá o tempo de cadastro de minutos para segundos, automatizando cálculos que antes eram manuais, oferece ranking instantâneo e mantém histórico permanente, tudo com visual temático e atraente. Em suma, o skate fest championship resolve os principais problemas identificados através da centralização das informações, automatização das pontuações, transparência no ranking, persistência dos dados, tornando o sistema não apenas funcional, mas também agradável de utilizar.</w:t>
      </w:r>
    </w:p>
    <w:p w14:paraId="0000006B">
      <w:pPr>
        <w:pStyle w:val="2"/>
        <w:spacing w:line="360" w:lineRule="auto"/>
      </w:pPr>
      <w:bookmarkStart w:id="4" w:name="_m4i4od2k1lv5" w:colFirst="0" w:colLast="0"/>
      <w:bookmarkEnd w:id="4"/>
      <w:r>
        <w:rPr>
          <w:rtl w:val="0"/>
        </w:rPr>
        <w:t>2</w:t>
      </w:r>
      <w:r>
        <w:rPr>
          <w:rtl w:val="0"/>
        </w:rPr>
        <w:tab/>
      </w:r>
      <w:r>
        <w:rPr>
          <w:rtl w:val="0"/>
        </w:rPr>
        <w:t>OBJETIVOS</w:t>
      </w:r>
    </w:p>
    <w:p w14:paraId="0000006C">
      <w:pPr>
        <w:spacing w:line="360" w:lineRule="auto"/>
        <w:rPr>
          <w:color w:val="000000"/>
          <w:sz w:val="24"/>
          <w:szCs w:val="24"/>
        </w:rPr>
      </w:pPr>
      <w:r>
        <w:rPr>
          <w:color w:val="000000"/>
          <w:sz w:val="22"/>
          <w:szCs w:val="22"/>
          <w:rtl w:val="0"/>
        </w:rPr>
        <w:t>D</w:t>
      </w:r>
      <w:r>
        <w:rPr>
          <w:color w:val="000000"/>
          <w:sz w:val="24"/>
          <w:szCs w:val="24"/>
          <w:rtl w:val="0"/>
        </w:rPr>
        <w:t xml:space="preserve">esenvolver um sistema digital para gestão e organização de campeonatos de skate, que centralize as informações dos skatistas, automatize o cálculo das pontuações e garanta a transparência e a persistência dos dados, substituindo os métodos tradicionais manuais e improvisados por uma plataforma eficiente, acessível e com interface visual temática. </w:t>
      </w:r>
    </w:p>
    <w:p w14:paraId="0000006D">
      <w:pPr>
        <w:numPr>
          <w:ilvl w:val="0"/>
          <w:numId w:val="2"/>
        </w:numPr>
        <w:spacing w:line="360" w:lineRule="auto"/>
        <w:ind w:left="420" w:hanging="420"/>
        <w:rPr>
          <w:color w:val="000000"/>
          <w:sz w:val="24"/>
          <w:szCs w:val="24"/>
        </w:rPr>
      </w:pPr>
      <w:r>
        <w:rPr>
          <w:color w:val="000000"/>
          <w:sz w:val="24"/>
          <w:szCs w:val="24"/>
          <w:rtl w:val="0"/>
        </w:rPr>
        <w:t xml:space="preserve">Desenvolver um módulo de avaliação para cadastrar cinco notas por skatista em manobras como kickflip, heelflip, treflip, varial e laser flip. </w:t>
      </w:r>
    </w:p>
    <w:p w14:paraId="0000006E">
      <w:pPr>
        <w:numPr>
          <w:ilvl w:val="0"/>
          <w:numId w:val="3"/>
        </w:numPr>
        <w:spacing w:line="360" w:lineRule="auto"/>
        <w:ind w:left="420" w:hanging="420"/>
        <w:rPr>
          <w:color w:val="000000"/>
          <w:sz w:val="24"/>
          <w:szCs w:val="24"/>
        </w:rPr>
      </w:pPr>
      <w:r>
        <w:rPr>
          <w:color w:val="000000"/>
          <w:sz w:val="24"/>
          <w:szCs w:val="24"/>
          <w:rtl w:val="0"/>
        </w:rPr>
        <w:t xml:space="preserve">Implementar um módulo de ranking que calcule automaticamente a nota final, descartando a maior e menor nota e calculando a média das três restantes. </w:t>
      </w:r>
    </w:p>
    <w:p w14:paraId="0000006F">
      <w:pPr>
        <w:numPr>
          <w:ilvl w:val="0"/>
          <w:numId w:val="3"/>
        </w:numPr>
        <w:spacing w:line="360" w:lineRule="auto"/>
        <w:ind w:left="420" w:hanging="420"/>
        <w:rPr>
          <w:color w:val="000000"/>
          <w:sz w:val="24"/>
          <w:szCs w:val="24"/>
        </w:rPr>
      </w:pPr>
      <w:r>
        <w:rPr>
          <w:color w:val="000000"/>
          <w:sz w:val="24"/>
          <w:szCs w:val="24"/>
          <w:rtl w:val="0"/>
        </w:rPr>
        <w:t xml:space="preserve">Criar um pódio visual com destaque para os três primeiros colocados, utilizando coroa dourada para o primeiro lugar, medalha de prata para o segundo e medalha de bronze para o terceiro. </w:t>
      </w:r>
    </w:p>
    <w:p w14:paraId="00000070">
      <w:pPr>
        <w:numPr>
          <w:ilvl w:val="0"/>
          <w:numId w:val="3"/>
        </w:numPr>
        <w:spacing w:line="360" w:lineRule="auto"/>
        <w:ind w:left="420" w:hanging="420"/>
        <w:rPr>
          <w:color w:val="000000"/>
          <w:sz w:val="24"/>
          <w:szCs w:val="24"/>
        </w:rPr>
      </w:pPr>
      <w:r>
        <w:rPr>
          <w:color w:val="000000"/>
          <w:sz w:val="24"/>
          <w:szCs w:val="24"/>
          <w:rtl w:val="0"/>
        </w:rPr>
        <w:t xml:space="preserve">Aplicar uma identidade visual temática com paleta de cores específica (roxo escuro, roxo médio, roxo azulado, azul médio e azul claro). </w:t>
      </w:r>
    </w:p>
    <w:p w14:paraId="00000071">
      <w:pPr>
        <w:numPr>
          <w:ilvl w:val="0"/>
          <w:numId w:val="3"/>
        </w:numPr>
        <w:spacing w:line="360" w:lineRule="auto"/>
        <w:ind w:left="420" w:hanging="420"/>
        <w:rPr>
          <w:color w:val="000000"/>
          <w:sz w:val="24"/>
          <w:szCs w:val="24"/>
        </w:rPr>
      </w:pPr>
      <w:r>
        <w:rPr>
          <w:color w:val="000000"/>
          <w:sz w:val="24"/>
          <w:szCs w:val="24"/>
          <w:rtl w:val="0"/>
        </w:rPr>
        <w:t xml:space="preserve">Implementar validações como campos obrigatórios, idade entre 10 e 60 anos e notas de 0 a 10. Garantir ordenação automática do ranking e oferecer feedback visual com notificações, animações e mensagens claras. </w:t>
      </w:r>
    </w:p>
    <w:p w14:paraId="00000072">
      <w:pPr>
        <w:numPr>
          <w:ilvl w:val="0"/>
          <w:numId w:val="3"/>
        </w:numPr>
        <w:spacing w:line="360" w:lineRule="auto"/>
        <w:ind w:left="420" w:hanging="420"/>
        <w:rPr>
          <w:color w:val="000000"/>
          <w:sz w:val="24"/>
          <w:szCs w:val="24"/>
        </w:rPr>
      </w:pPr>
      <w:r>
        <w:rPr>
          <w:color w:val="000000"/>
          <w:sz w:val="24"/>
          <w:szCs w:val="24"/>
          <w:rtl w:val="0"/>
        </w:rPr>
        <w:t xml:space="preserve">Assegurar acessibilidade básica por meio de contraste adequado e navegação por teclado. Reduzir o tempo de cadastro de minutos para segundos, automatizar cálculos manuais, disponibilizar ranking instantâneo e manter histórico permanente dos dados. </w:t>
      </w:r>
    </w:p>
    <w:p w14:paraId="00000073">
      <w:pPr>
        <w:spacing w:line="360" w:lineRule="auto"/>
        <w:ind w:firstLine="0"/>
        <w:rPr>
          <w:color w:val="000000"/>
          <w:sz w:val="22"/>
          <w:szCs w:val="22"/>
        </w:rPr>
      </w:pPr>
    </w:p>
    <w:p w14:paraId="00000074">
      <w:pPr>
        <w:pStyle w:val="2"/>
        <w:spacing w:line="360" w:lineRule="auto"/>
        <w:rPr>
          <w:sz w:val="22"/>
          <w:szCs w:val="22"/>
        </w:rPr>
      </w:pPr>
      <w:bookmarkStart w:id="5" w:name="_4eufstk0yihq" w:colFirst="0" w:colLast="0"/>
      <w:bookmarkEnd w:id="5"/>
      <w:r>
        <w:rPr>
          <w:rtl w:val="0"/>
        </w:rPr>
        <w:t>3</w:t>
      </w:r>
      <w:r>
        <w:rPr>
          <w:rtl w:val="0"/>
        </w:rPr>
        <w:tab/>
      </w:r>
      <w:r>
        <w:rPr>
          <w:rtl w:val="0"/>
        </w:rPr>
        <w:t>METODOLOGIA</w:t>
      </w:r>
    </w:p>
    <w:p w14:paraId="00000075">
      <w:pPr>
        <w:spacing w:line="360" w:lineRule="auto"/>
        <w:ind w:firstLine="0"/>
        <w:rPr>
          <w:sz w:val="24"/>
          <w:szCs w:val="24"/>
        </w:rPr>
      </w:pPr>
      <w:r>
        <w:rPr>
          <w:b w:val="0"/>
          <w:bCs w:val="0"/>
          <w:color w:val="000000"/>
          <w:sz w:val="22"/>
          <w:szCs w:val="22"/>
          <w:rtl w:val="0"/>
        </w:rPr>
        <w:tab/>
      </w:r>
      <w:r>
        <w:rPr>
          <w:b w:val="0"/>
          <w:bCs w:val="0"/>
          <w:color w:val="000000"/>
          <w:sz w:val="24"/>
          <w:szCs w:val="24"/>
          <w:rtl w:val="0"/>
        </w:rPr>
        <w:t xml:space="preserve">A presente pesquisa fundamenta-se em abordagens metodológicas diversificadas, visando à concepção de um sistema de banco de dados robusto e aderente às necessidades do contexto das competições de skate. Inicialmente, procedeu-se a uma pesquisa bibliográfica, com a consulta a materiais especializados em banco de dados, modelagem entidade-relacionamento, normalização e linguagem SQL, bem como a análise de documentos que regulamentam as modalidades e regras do skate, tais como Street, Park e Bowl. Este referencial teórico assegura que a estrutura de dados a ser desenvolvida </w:t>
      </w:r>
      <w:r>
        <w:rPr>
          <w:rtl w:val="0"/>
        </w:rPr>
        <w:t>representa</w:t>
      </w:r>
      <w:r>
        <w:rPr>
          <w:b w:val="0"/>
          <w:bCs w:val="0"/>
          <w:color w:val="000000"/>
          <w:sz w:val="24"/>
          <w:szCs w:val="24"/>
          <w:rtl w:val="0"/>
        </w:rPr>
        <w:t xml:space="preserve"> com fidelidade a realidade observada nas competições. Complementarmente, foi realizada uma pesquisa de campo por meio da observação in loco em eventos da modalidade. Essa etapa permitiu mapear o fluxo real de informações, abrangendo desde os dados de inscrição dos atletas, o registro de notas durante as apresentações, os critérios adotados pelos juízes, até o formato de divulgação dos resultados. Tal imersão foi fundamental para a identificação precisa das entidades e atributos que comporão o modelo de dados. </w:t>
      </w:r>
    </w:p>
    <w:p w14:paraId="00000076">
      <w:pPr>
        <w:spacing w:line="360" w:lineRule="auto"/>
        <w:ind w:firstLine="0"/>
        <w:rPr>
          <w:sz w:val="24"/>
          <w:szCs w:val="24"/>
        </w:rPr>
      </w:pPr>
      <w:r>
        <w:rPr>
          <w:b w:val="0"/>
          <w:bCs w:val="0"/>
          <w:color w:val="000000"/>
          <w:sz w:val="24"/>
          <w:szCs w:val="24"/>
          <w:rtl w:val="0"/>
        </w:rPr>
        <w:tab/>
      </w:r>
      <w:r>
        <w:rPr>
          <w:b w:val="0"/>
          <w:bCs w:val="0"/>
          <w:color w:val="000000"/>
          <w:sz w:val="24"/>
          <w:szCs w:val="24"/>
          <w:rtl w:val="0"/>
        </w:rPr>
        <w:t xml:space="preserve">Na sequência, procedeu-se à modelagem de dados em três níveis distintos. No âmbito conceitual, foi elaborado um diagrama entidade-relacionamento contemplando as principais entidades do sistema, nomeadamente SKATISTA, com atributos como nome e idade; MANOBRA, abrangendo tipos como kickflip, heelflip, tre flip, varial e laser; AVALIAÇÃO, que relaciona skatistas e manobras às cinco notas atribuídas; e COMPETIÇÃO. Na modelagem lógica, definiram-se as tabelas, seus respectivos campos, chaves primárias e estrangeiras, estabelecendo uma estrutura capaz de viabilizar o cálculo automático da nota final, mediante o descarte da maior e da menor nota e a média aritmética das três restantes, bem como a atualização dinâmica do ranking. Por fim, na modelagem física, foram especificados os tipos de dados adequados, como INT, DECIMAL e VARCHAR, além da aplicação de restrições de integridade, incluindo NOT NULL e CHECK, este último para garantir que a idade dos participantes esteja compreendida entre 10 e 60 anos e que as notas situem-se no intervalo de 0 a 10. Foram também previstos índices para otimização do desempenho de consultas e para a ordenação automática dos resultados. </w:t>
      </w:r>
    </w:p>
    <w:p w14:paraId="00000077">
      <w:pPr>
        <w:spacing w:line="360" w:lineRule="auto"/>
        <w:ind w:firstLine="0"/>
        <w:rPr>
          <w:sz w:val="24"/>
          <w:szCs w:val="24"/>
        </w:rPr>
      </w:pPr>
      <w:r>
        <w:rPr>
          <w:b w:val="0"/>
          <w:bCs w:val="0"/>
          <w:color w:val="000000"/>
          <w:sz w:val="24"/>
          <w:szCs w:val="24"/>
          <w:rtl w:val="0"/>
        </w:rPr>
        <w:tab/>
      </w:r>
      <w:r>
        <w:rPr>
          <w:b w:val="0"/>
          <w:bCs w:val="0"/>
          <w:color w:val="000000"/>
          <w:sz w:val="24"/>
          <w:szCs w:val="24"/>
          <w:rtl w:val="0"/>
        </w:rPr>
        <w:t xml:space="preserve">Como parte do processo de levantamento de requisitos, realizaram-se entrevistas com organizadores de eventos, skatistas e juízes. O objetivo foi compreender as dificuldades enfrentadas atualmente, tais como o uso de planilhas desorganizadas, a perda de históricos de competições e o registro improvisado de informações. Esse diálogo com os envolvidos foi essencial para identificar as informações efetivamente necessárias ao sistema, orientando o refinamento do modelo de dados proposto. </w:t>
      </w:r>
    </w:p>
    <w:p w14:paraId="00000078">
      <w:pPr>
        <w:spacing w:line="360" w:lineRule="auto"/>
        <w:ind w:firstLine="0"/>
        <w:rPr>
          <w:b w:val="0"/>
          <w:bCs w:val="0"/>
          <w:color w:val="000000"/>
        </w:rPr>
      </w:pPr>
      <w:r>
        <w:rPr>
          <w:b w:val="0"/>
          <w:bCs w:val="0"/>
          <w:color w:val="000000"/>
          <w:sz w:val="24"/>
          <w:szCs w:val="24"/>
          <w:rtl w:val="0"/>
        </w:rPr>
        <w:tab/>
      </w:r>
      <w:r>
        <w:rPr>
          <w:b w:val="0"/>
          <w:bCs w:val="0"/>
          <w:color w:val="000000"/>
          <w:sz w:val="24"/>
          <w:szCs w:val="24"/>
          <w:rtl w:val="0"/>
        </w:rPr>
        <w:t xml:space="preserve">A consolidação dos dados coletados ao longo das etapas anteriores permitiu a definição precisa dos requisitos do sistema. Dentre eles, destacam-se a necessidade de armazenamento persistente dos históricos dos atletas e competições, o cálculo automatizado das pontuações, a implementação de validações no banco de dados referentes à idade dos participantes e às notas atribuídas, a geração dinâmica do ranking com ordenação automática, e a estruturação dos dados de forma a alimentar elementos visuais da interface, como a exibição do pódio com coroa e medalhas. </w:t>
      </w:r>
    </w:p>
    <w:p w14:paraId="00000079">
      <w:pPr>
        <w:pStyle w:val="2"/>
        <w:spacing w:line="360" w:lineRule="auto"/>
      </w:pPr>
      <w:bookmarkStart w:id="6" w:name="_uwzvn4gcmta1" w:colFirst="0" w:colLast="0"/>
      <w:bookmarkEnd w:id="6"/>
      <w:r>
        <w:rPr>
          <w:rtl w:val="0"/>
        </w:rPr>
        <w:t xml:space="preserve">4 </w:t>
      </w:r>
      <w:r>
        <w:rPr>
          <w:rtl w:val="0"/>
        </w:rPr>
        <w:tab/>
      </w:r>
      <w:r>
        <w:rPr>
          <w:rtl w:val="0"/>
        </w:rPr>
        <w:t>REFERENCIAL TEÓRICO</w:t>
      </w: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Arial" w:hAnsi="Arial" w:eastAsia="Arial" w:cs="Arial"/>
          <w:b w:val="0"/>
          <w:bCs w:val="0"/>
          <w:i w:val="0"/>
          <w:iCs w:val="0"/>
          <w:smallCaps w:val="0"/>
          <w:strike w:val="0"/>
          <w:color w:val="000000"/>
          <w:sz w:val="24"/>
          <w:szCs w:val="24"/>
          <w:highlight w:val="white"/>
          <w:u w:val="none"/>
          <w:vertAlign w:val="baseline"/>
        </w:rPr>
      </w:pPr>
      <w:bookmarkStart w:id="7" w:name="ii4k0wlzkand" w:colFirst="0" w:colLast="0"/>
      <w:bookmarkEnd w:id="7"/>
      <w:r>
        <w:rPr>
          <w:rFonts w:ascii="Arial" w:hAnsi="Arial" w:eastAsia="Arial" w:cs="Arial"/>
          <w:b w:val="0"/>
          <w:bCs w:val="0"/>
          <w:i w:val="0"/>
          <w:iCs w:val="0"/>
          <w:smallCaps w:val="0"/>
          <w:strike w:val="0"/>
          <w:color w:val="000000"/>
          <w:sz w:val="22"/>
          <w:szCs w:val="22"/>
          <w:highlight w:val="white"/>
          <w:u w:val="none"/>
          <w:vertAlign w:val="baseline"/>
          <w:rtl w:val="0"/>
        </w:rPr>
        <w:tab/>
      </w:r>
      <w:bookmarkStart w:id="8" w:name="372uml9snnj" w:colFirst="0" w:colLast="0"/>
      <w:bookmarkEnd w:id="8"/>
      <w:r>
        <w:rPr>
          <w:rFonts w:ascii="Arial" w:hAnsi="Arial" w:eastAsia="Arial" w:cs="Arial"/>
          <w:b w:val="0"/>
          <w:bCs w:val="0"/>
          <w:i w:val="0"/>
          <w:iCs w:val="0"/>
          <w:smallCaps w:val="0"/>
          <w:strike w:val="0"/>
          <w:color w:val="000000"/>
          <w:sz w:val="24"/>
          <w:szCs w:val="24"/>
          <w:highlight w:val="white"/>
          <w:u w:val="none"/>
          <w:vertAlign w:val="baseline"/>
          <w:rtl w:val="0"/>
        </w:rPr>
        <w:t>Para Ballerini (2021). O nome tem origem do inglês Hyper</w:t>
      </w:r>
      <w:r>
        <w:rPr>
          <w:highlight w:val="white"/>
          <w:rtl w:val="0"/>
        </w:rPr>
        <w:t xml:space="preserve"> </w:t>
      </w:r>
      <w:r>
        <w:rPr>
          <w:rFonts w:ascii="Arial" w:hAnsi="Arial" w:eastAsia="Arial" w:cs="Arial"/>
          <w:b w:val="0"/>
          <w:bCs w:val="0"/>
          <w:i w:val="0"/>
          <w:iCs w:val="0"/>
          <w:smallCaps w:val="0"/>
          <w:strike w:val="0"/>
          <w:color w:val="000000"/>
          <w:sz w:val="24"/>
          <w:szCs w:val="24"/>
          <w:highlight w:val="white"/>
          <w:u w:val="none"/>
          <w:vertAlign w:val="baseline"/>
          <w:rtl w:val="0"/>
        </w:rPr>
        <w:t>Text Markup Language, que significa “linguagem de marcação de hipertexto”. O HTML não é considerado uma linguagem de programação como as demais e você já vai descobrir o motivo disso. É possível perceber que existem diversos elementos separados, como cabeçalho, título, parágrafos, imagens e muitos outros. Toda a organização desses elementos é feita pelo HTML. Ele é utilizado para criar toda a estrutura da página e, para isso, utiliza as famosas tags (etiquetas) para sinalizar onde cada tipo de elemento será implementado.Por exemplo, se você deseja inserir um parágrafo na tela, poderá utilizar a tag &lt;p&gt;&lt;/p&gt; para isso, colocando o texto desejado dentro do elemento.</w:t>
      </w:r>
    </w:p>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72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highlight w:val="white"/>
          <w:u w:val="none"/>
          <w:vertAlign w:val="baseline"/>
          <w:rtl w:val="0"/>
        </w:rPr>
        <w:t xml:space="preserve">Conforme Ballerini (2021). </w:t>
      </w:r>
      <w:r>
        <w:rPr>
          <w:rFonts w:ascii="Arial" w:hAnsi="Arial" w:eastAsia="Arial" w:cs="Arial"/>
          <w:b w:val="0"/>
          <w:bCs w:val="0"/>
          <w:i w:val="0"/>
          <w:iCs w:val="0"/>
          <w:smallCaps w:val="0"/>
          <w:strike w:val="0"/>
          <w:color w:val="000000"/>
          <w:sz w:val="24"/>
          <w:szCs w:val="24"/>
          <w:u w:val="none"/>
          <w:shd w:val="clear" w:fill="FAFBFD"/>
          <w:vertAlign w:val="baseline"/>
          <w:rtl w:val="0"/>
        </w:rPr>
        <w:t>Cascading Style Sheet, mais conhecido como CSS, é uma linguagem de estilos que, assim como o HTML, também não é considerada uma linguagem de programação. Ela é responsável por separar a parte estrutural da aplicação (que ficará nas mãos do HTML) da parte estética. Porém, algo muito importante a ser destacado é a possibilidade de usar mais de um arquivo CSS ao mesmo tempo, para estilizar a aplicação. Daí a palavra “cascata”. Isso permite várias interações diferentes, porém é preciso tomar cuidado para não se perder e deixar o código confuso, seguindo sempre as regras para isso.</w:t>
      </w:r>
    </w:p>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FAFBFD"/>
          <w:vertAlign w:val="baseline"/>
          <w:rtl w:val="0"/>
        </w:rPr>
        <w:tab/>
      </w:r>
      <w:r>
        <w:rPr>
          <w:rFonts w:ascii="Arial" w:hAnsi="Arial" w:eastAsia="Arial" w:cs="Arial"/>
          <w:b w:val="0"/>
          <w:bCs w:val="0"/>
          <w:i w:val="0"/>
          <w:iCs w:val="0"/>
          <w:smallCaps w:val="0"/>
          <w:strike w:val="0"/>
          <w:color w:val="000000"/>
          <w:sz w:val="24"/>
          <w:szCs w:val="24"/>
          <w:u w:val="none"/>
          <w:shd w:val="clear" w:fill="FAFBFD"/>
          <w:vertAlign w:val="baseline"/>
          <w:rtl w:val="0"/>
        </w:rPr>
        <w:t xml:space="preserve">De acordo com </w:t>
      </w:r>
      <w:r>
        <w:rPr>
          <w:rFonts w:ascii="Arial" w:hAnsi="Arial" w:eastAsia="Arial" w:cs="Arial"/>
          <w:b w:val="0"/>
          <w:bCs w:val="0"/>
          <w:i w:val="0"/>
          <w:iCs w:val="0"/>
          <w:smallCaps w:val="0"/>
          <w:strike w:val="0"/>
          <w:color w:val="000000"/>
          <w:sz w:val="24"/>
          <w:szCs w:val="24"/>
          <w:highlight w:val="white"/>
          <w:u w:val="none"/>
          <w:vertAlign w:val="baseline"/>
          <w:rtl w:val="0"/>
        </w:rPr>
        <w:t xml:space="preserve">Ballerini (2021). </w:t>
      </w:r>
      <w:r>
        <w:rPr>
          <w:rFonts w:ascii="Arial" w:hAnsi="Arial" w:eastAsia="Arial" w:cs="Arial"/>
          <w:b w:val="0"/>
          <w:bCs w:val="0"/>
          <w:i w:val="0"/>
          <w:iCs w:val="0"/>
          <w:smallCaps w:val="0"/>
          <w:strike w:val="0"/>
          <w:color w:val="000000"/>
          <w:sz w:val="24"/>
          <w:szCs w:val="24"/>
          <w:u w:val="none"/>
          <w:shd w:val="clear" w:fill="FAFBFD"/>
          <w:vertAlign w:val="baseline"/>
          <w:rtl w:val="0"/>
        </w:rPr>
        <w:t>O Javascript adiciona movimento às páginas web, além de permitir o processamento e transformação de dados enviados e recebidos. Ele permite criar conteúdos que se atualizam de forma dinâmica e animada, dando vida às aplicações que antes eram apenas estruturadas com HTML de forma estática. Sempre que vir uma caixinha de alerta apitando em um site, ou um mecanismo de autocomplete em algum campo, saiba que é o Javascript agindo.</w:t>
      </w:r>
    </w:p>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72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highlight w:val="white"/>
          <w:u w:val="none"/>
          <w:vertAlign w:val="baseline"/>
          <w:rtl w:val="0"/>
        </w:rPr>
        <w:t>Citado por Marques (2025). PHP significa PHP: Hypertext Preprocessor, ou seja, PHP: Preprocessador de Hypertexto. Originalmente significava Personal Home Page (Página Inicial Pessoal). É uma linguagem de script de uso geral, muito utilizada, e especialmente adequada para o desenvolvimento web e que pode ser embutida dentro do HTML. O PHP é uma linguagem de programação de código aberto, ou seja, de uso livre, gratuito. Esta linguagem conversa muito bem com o HTML, por isso é muito comum sua utilização para o desenvolvimento WEB. É Possível mesclar código HTML com código PHP em um mesmo documento de forma simples e fácil. Porém, diferente do HTML, ela atua diretamente do lado do servidor, ou seja, é uma linguagem de “Desenvolvimento Back-End”.</w:t>
      </w:r>
    </w:p>
    <w:p w14:paraId="0000007E">
      <w:pPr>
        <w:spacing w:before="0" w:after="0" w:line="360" w:lineRule="auto"/>
        <w:ind w:left="0" w:right="0" w:firstLine="720"/>
      </w:pPr>
      <w:bookmarkStart w:id="9" w:name="qa0838gi4dtf" w:colFirst="0" w:colLast="0"/>
      <w:bookmarkEnd w:id="9"/>
      <w:r>
        <w:rPr>
          <w:highlight w:val="white"/>
          <w:rtl w:val="0"/>
        </w:rPr>
        <w:t>Aponta Erickson (2024). O MySQL é o sistema de gerenciamento de banco de dados de código aberto mais conhecido no mundo. Os bancos de dados são os repositórios de dados essenciais para todas as aplicações de software. Por exemplo, sempre que alguém realiza uma pesquisa na Web, faz login em uma conta ou concluir uma transação, um banco de dados armazena as informações para que elas possam ser acessadas no futuro. O MySQL se destaca nessa tarefa. SQL, que significa linguagem de consulta estruturada em inglês, é uma linguagem de programação usada para recuperar, atualizar, excluir e manipular dados em bancos de dados relacionais. Oficialmente, "SQL" deve ser lido como uma sigla, mas é comumente usado como um acrônimo. Como o nome sugere, o MySQL é um banco de dados relacional baseado em SQL projetado para armazenar e gerenciar dados estruturados. No entanto, nos últimos anos, a Oracle adicionou suporte adicional, inclusive para o popular tipo de dados JSON.</w:t>
      </w:r>
    </w:p>
    <w:p w14:paraId="0000007F">
      <w:pPr>
        <w:spacing w:before="0" w:after="0" w:line="360" w:lineRule="auto"/>
        <w:ind w:left="0" w:right="0" w:firstLine="720"/>
      </w:pPr>
      <w:bookmarkStart w:id="10" w:name="6vzzns9o72hr" w:colFirst="0" w:colLast="0"/>
      <w:bookmarkEnd w:id="10"/>
      <w:r>
        <w:rPr>
          <w:highlight w:val="white"/>
          <w:rtl w:val="0"/>
        </w:rPr>
        <w:t xml:space="preserve">Propõe Guilherme Garcia (2024). A ferramenta XAMPP é conhecida por simplificar a configuração de um ambiente de desenvolvimento web local. É através dela que os desenvolvedores podem criar, testar e modificar sites e aplicativos antes de publicá-los online. XAMPP é um acrônimo que representa quatro tecnologias: Apache, MySQL, PHP e Perl. Esse pacote de software livre oferece uma solução completa para criar e gerenciar servidores web locais. </w:t>
      </w:r>
    </w:p>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720"/>
        <w:jc w:val="both"/>
        <w:rPr>
          <w:rFonts w:ascii="Arial" w:hAnsi="Arial" w:eastAsia="Arial" w:cs="Arial"/>
          <w:b w:val="0"/>
          <w:bCs w:val="0"/>
          <w:i w:val="0"/>
          <w:iCs w:val="0"/>
          <w:smallCaps w:val="0"/>
          <w:strike w:val="0"/>
          <w:color w:val="000000"/>
          <w:sz w:val="24"/>
          <w:szCs w:val="24"/>
          <w:highlight w:val="white"/>
          <w:u w:val="none"/>
          <w:vertAlign w:val="baseline"/>
        </w:rPr>
      </w:pPr>
    </w:p>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40" w:line="276" w:lineRule="auto"/>
        <w:ind w:left="0" w:right="0" w:firstLine="709"/>
        <w:jc w:val="both"/>
        <w:rPr>
          <w:rFonts w:ascii="Arial" w:hAnsi="Arial" w:eastAsia="Arial" w:cs="Arial"/>
          <w:b w:val="0"/>
          <w:bCs w:val="0"/>
          <w:i w:val="0"/>
          <w:iCs w:val="0"/>
          <w:smallCaps w:val="0"/>
          <w:strike w:val="0"/>
          <w:color w:val="000000"/>
          <w:sz w:val="22"/>
          <w:szCs w:val="22"/>
          <w:highlight w:val="white"/>
          <w:u w:val="none"/>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br w:type="textWrapping"/>
      </w:r>
    </w:p>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40" w:line="276" w:lineRule="auto"/>
        <w:ind w:left="0" w:right="0" w:firstLine="709"/>
        <w:jc w:val="both"/>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br w:type="textWrapping"/>
      </w:r>
      <w:r>
        <w:rPr>
          <w:rFonts w:ascii="Arial" w:hAnsi="Arial" w:eastAsia="Arial" w:cs="Arial"/>
          <w:b w:val="0"/>
          <w:bCs w:val="0"/>
          <w:i w:val="0"/>
          <w:iCs w:val="0"/>
          <w:smallCaps w:val="0"/>
          <w:strike w:val="0"/>
          <w:color w:val="000000"/>
          <w:sz w:val="22"/>
          <w:szCs w:val="22"/>
          <w:u w:val="none"/>
          <w:shd w:val="clear" w:fill="auto"/>
          <w:vertAlign w:val="baseline"/>
          <w:rtl w:val="0"/>
        </w:rPr>
        <w:tab/>
      </w:r>
    </w:p>
    <w:p w14:paraId="00000083">
      <w:pPr>
        <w:spacing w:line="360" w:lineRule="auto"/>
        <w:ind w:firstLine="0"/>
        <w:rPr>
          <w:b/>
          <w:bCs/>
          <w:color w:val="000000"/>
          <w:sz w:val="28"/>
          <w:szCs w:val="28"/>
        </w:rPr>
      </w:pPr>
    </w:p>
    <w:p w14:paraId="00000084">
      <w:pPr>
        <w:spacing w:line="360" w:lineRule="auto"/>
        <w:ind w:firstLine="0"/>
        <w:rPr>
          <w:b/>
          <w:bCs/>
          <w:color w:val="000000"/>
          <w:sz w:val="28"/>
          <w:szCs w:val="28"/>
        </w:rPr>
      </w:pPr>
    </w:p>
    <w:p w14:paraId="00000085">
      <w:pPr>
        <w:spacing w:line="360" w:lineRule="auto"/>
        <w:ind w:firstLine="0"/>
        <w:rPr>
          <w:b/>
          <w:bCs/>
          <w:color w:val="000000"/>
          <w:sz w:val="28"/>
          <w:szCs w:val="28"/>
        </w:rPr>
      </w:pPr>
    </w:p>
    <w:p w14:paraId="00000086">
      <w:pPr>
        <w:pStyle w:val="2"/>
        <w:spacing w:line="360" w:lineRule="auto"/>
        <w:rPr>
          <w:sz w:val="38"/>
          <w:szCs w:val="38"/>
        </w:rPr>
      </w:pPr>
      <w:bookmarkStart w:id="11" w:name="_4vjrgrtd0b47" w:colFirst="0" w:colLast="0"/>
      <w:bookmarkEnd w:id="11"/>
      <w:r>
        <w:rPr>
          <w:rtl w:val="0"/>
        </w:rPr>
        <w:t xml:space="preserve">5 DOCUMENTAÇÃO </w:t>
      </w:r>
      <w:r>
        <w:rPr>
          <w:sz w:val="38"/>
          <w:szCs w:val="38"/>
          <w:rtl w:val="0"/>
        </w:rPr>
        <w:t>do projeto</w:t>
      </w:r>
    </w:p>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709"/>
        <w:jc w:val="both"/>
        <w:rPr>
          <w:rFonts w:ascii="Arial" w:hAnsi="Arial" w:eastAsia="Arial" w:cs="Arial"/>
          <w:b w:val="0"/>
          <w:bCs w:val="0"/>
          <w:i w:val="0"/>
          <w:iCs w:val="0"/>
          <w:smallCaps w:val="0"/>
          <w:strike w:val="0"/>
          <w:color w:val="000000"/>
          <w:sz w:val="24"/>
          <w:szCs w:val="24"/>
          <w:u w:val="none"/>
          <w:shd w:val="clear" w:fill="auto"/>
          <w:vertAlign w:val="baseline"/>
        </w:rPr>
      </w:pPr>
      <w:bookmarkStart w:id="12" w:name="1rn9nx3vgl3i" w:colFirst="0" w:colLast="0"/>
      <w:bookmarkEnd w:id="12"/>
      <w:r>
        <w:rPr>
          <w:rFonts w:ascii="Arial" w:hAnsi="Arial" w:eastAsia="Arial" w:cs="Arial"/>
          <w:b w:val="0"/>
          <w:bCs w:val="0"/>
          <w:i w:val="0"/>
          <w:iCs w:val="0"/>
          <w:smallCaps w:val="0"/>
          <w:strike w:val="0"/>
          <w:color w:val="000000"/>
          <w:sz w:val="24"/>
          <w:szCs w:val="24"/>
          <w:highlight w:val="white"/>
          <w:u w:val="none"/>
          <w:vertAlign w:val="baseline"/>
          <w:rtl w:val="0"/>
        </w:rPr>
        <w:t>Como afirma Mesquita (2024). A Documentação de projetos desempenha um papel fundamental no sucesso e na eficiência dos empreendimentos.. Esses acompanhamentos, baseados na gestão empresarial, são o divisor de águas entre uma companhia amadora ou profissional. Entretanto, a documentação de projetos é essencial para o sucesso das atividades da empresa, produtividade e mais. A documentação de projetos refere-se ao processo de registrar e organizar todas as informações relacionadas a um projeto. Isso inclui objetivos, escopo, cronograma, recursos, requisitos, estratégias, riscos, decisões e resultados alcançados. Portanto, o objetivo principal é criar um histórico completo e estruturado do projeto, facilitando a compreensão, a colaboração e a referência futura.</w:t>
      </w:r>
    </w:p>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709"/>
        <w:jc w:val="both"/>
        <w:rPr>
          <w:rFonts w:ascii="Arial" w:hAnsi="Arial" w:eastAsia="Arial" w:cs="Arial"/>
          <w:b w:val="0"/>
          <w:bCs w:val="0"/>
          <w:i w:val="0"/>
          <w:iCs w:val="0"/>
          <w:smallCaps w:val="0"/>
          <w:strike w:val="0"/>
          <w:color w:val="000000"/>
          <w:sz w:val="24"/>
          <w:szCs w:val="24"/>
          <w:highlight w:val="white"/>
          <w:u w:val="none"/>
          <w:vertAlign w:val="baseline"/>
        </w:rPr>
      </w:pPr>
      <w:bookmarkStart w:id="13" w:name="xzglkhfi4up1" w:colFirst="0" w:colLast="0"/>
      <w:bookmarkEnd w:id="13"/>
      <w:r>
        <w:rPr>
          <w:rFonts w:ascii="Arial" w:hAnsi="Arial" w:eastAsia="Arial" w:cs="Arial"/>
          <w:b w:val="0"/>
          <w:bCs w:val="0"/>
          <w:i w:val="0"/>
          <w:iCs w:val="0"/>
          <w:smallCaps w:val="0"/>
          <w:strike w:val="0"/>
          <w:color w:val="000000"/>
          <w:sz w:val="24"/>
          <w:szCs w:val="24"/>
          <w:highlight w:val="white"/>
          <w:u w:val="none"/>
          <w:vertAlign w:val="baseline"/>
          <w:rtl w:val="0"/>
        </w:rPr>
        <w:t>Segundo Aquino (2024). O ciclo de vida de um software envolve etapas desde a concepção até a desativação, garantindo desenvolvimento eficiente e manutenção contínua. Para software web, utiliza-se navegadores sem a necessidade de download. Assim como qualquer organismo vivo, um software também passa por diferentes estágios ao longo do seu ciclo de vida, desde o seu nascimento até a sua “morte”. Compreender e seguir esse ciclo é essencial para garantir um desenvolvimento eficiente e de qualidade, além de possibilitar a manutenção e evolução contínua do software.</w:t>
      </w:r>
    </w:p>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Arial" w:hAnsi="Arial" w:eastAsia="Arial" w:cs="Arial"/>
          <w:b w:val="0"/>
          <w:bCs w:val="0"/>
          <w:i w:val="0"/>
          <w:iCs w:val="0"/>
          <w:smallCaps w:val="0"/>
          <w:strike w:val="0"/>
          <w:color w:val="000000"/>
          <w:sz w:val="24"/>
          <w:szCs w:val="24"/>
          <w:highlight w:val="white"/>
          <w:u w:val="none"/>
          <w:vertAlign w:val="baseline"/>
        </w:rPr>
      </w:pPr>
    </w:p>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Arial" w:hAnsi="Arial" w:eastAsia="Arial" w:cs="Arial"/>
          <w:b w:val="0"/>
          <w:bCs w:val="0"/>
          <w:i w:val="0"/>
          <w:iCs w:val="0"/>
          <w:smallCaps w:val="0"/>
          <w:strike w:val="0"/>
          <w:color w:val="000000"/>
          <w:sz w:val="24"/>
          <w:szCs w:val="24"/>
          <w:highlight w:val="white"/>
          <w:u w:val="none"/>
          <w:vertAlign w:val="baseline"/>
        </w:rPr>
      </w:pPr>
      <w:r>
        <w:rPr>
          <w:rFonts w:ascii="Arial" w:hAnsi="Arial" w:eastAsia="Arial" w:cs="Arial"/>
          <w:b w:val="0"/>
          <w:bCs w:val="0"/>
          <w:i w:val="0"/>
          <w:iCs w:val="0"/>
          <w:smallCaps w:val="0"/>
          <w:strike w:val="0"/>
          <w:color w:val="000000"/>
          <w:sz w:val="24"/>
          <w:szCs w:val="24"/>
          <w:u w:val="none"/>
          <w:shd w:val="clear" w:fill="auto"/>
          <w:vertAlign w:val="baseline"/>
        </w:rPr>
        <w:drawing>
          <wp:inline distT="0" distB="0" distL="0" distR="0">
            <wp:extent cx="5685790" cy="4286250"/>
            <wp:effectExtent l="0" t="0" r="1016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8"/>
                    <a:srcRect/>
                    <a:stretch>
                      <a:fillRect/>
                    </a:stretch>
                  </pic:blipFill>
                  <pic:spPr>
                    <a:xfrm>
                      <a:off x="0" y="0"/>
                      <a:ext cx="5685790" cy="4286250"/>
                    </a:xfrm>
                    <a:prstGeom prst="rect">
                      <a:avLst/>
                    </a:prstGeom>
                  </pic:spPr>
                </pic:pic>
              </a:graphicData>
            </a:graphic>
          </wp:inline>
        </w:drawing>
      </w:r>
    </w:p>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val="0"/>
          <w:bCs w:val="0"/>
          <w:i w:val="0"/>
          <w:iCs w:val="0"/>
          <w:smallCaps w:val="0"/>
          <w:strike w:val="0"/>
          <w:color w:val="000000"/>
          <w:sz w:val="20"/>
          <w:szCs w:val="20"/>
          <w:u w:val="none"/>
          <w:shd w:val="clear" w:fill="auto"/>
          <w:vertAlign w:val="baseline"/>
        </w:rPr>
      </w:pPr>
      <w:r>
        <w:rPr>
          <w:b w:val="0"/>
          <w:bCs w:val="0"/>
          <w:i w:val="0"/>
          <w:iCs w:val="0"/>
          <w:smallCaps w:val="0"/>
          <w:strike w:val="0"/>
          <w:color w:val="000000"/>
          <w:sz w:val="20"/>
          <w:szCs w:val="20"/>
          <w:u w:val="none"/>
          <w:shd w:val="clear" w:fill="auto"/>
          <w:vertAlign w:val="baseline"/>
          <w:rtl w:val="0"/>
        </w:rPr>
        <w:t>Fonte : Marques, Silva (2026).</w:t>
      </w:r>
    </w:p>
    <w:p w14:paraId="0000008C">
      <w:pPr>
        <w:pStyle w:val="3"/>
        <w:spacing w:before="0" w:after="0"/>
      </w:pPr>
      <w:bookmarkStart w:id="14" w:name="_scva0ti7jbvm" w:colFirst="0" w:colLast="0"/>
      <w:bookmarkEnd w:id="14"/>
      <w:r>
        <w:rPr>
          <w:rtl w:val="0"/>
        </w:rPr>
        <w:t xml:space="preserve">5.1 Requisitos </w:t>
      </w:r>
    </w:p>
    <w:p w14:paraId="0000008D">
      <w:pPr>
        <w:tabs>
          <w:tab w:val="left" w:pos="0"/>
        </w:tabs>
        <w:spacing w:line="360" w:lineRule="auto"/>
        <w:ind w:firstLine="0"/>
      </w:pPr>
      <w:r>
        <w:rPr>
          <w:rtl w:val="0"/>
        </w:rPr>
        <w:tab/>
      </w:r>
      <w:r>
        <w:rPr>
          <w:rtl w:val="0"/>
        </w:rPr>
        <w:t>Conforme Rosa (2021). Requisitos de software são especificações que definem as funcionalidades e restrições de um software. Eles são utilizados para guiar o processo de desenvolvimento, garantindo que o resultado atenda às necessidades levantadas durante a etapa de concepção do produto e aos objetivos do negócio. Além disso, servem como base para todas as fases seguintes do desenvolvimento, como o protótipo e o design, a implementação e os testes.</w:t>
      </w:r>
    </w:p>
    <w:p w14:paraId="0000008E">
      <w:pPr>
        <w:tabs>
          <w:tab w:val="left" w:pos="0"/>
        </w:tabs>
        <w:spacing w:line="360" w:lineRule="auto"/>
        <w:ind w:firstLine="0"/>
      </w:pPr>
    </w:p>
    <w:p w14:paraId="0000008F">
      <w:pPr>
        <w:pStyle w:val="3"/>
        <w:spacing w:before="0" w:after="0"/>
      </w:pPr>
      <w:bookmarkStart w:id="15" w:name="_lq1wwrl6vrpc" w:colFirst="0" w:colLast="0"/>
      <w:bookmarkEnd w:id="15"/>
      <w:r>
        <w:rPr>
          <w:rtl w:val="0"/>
        </w:rPr>
        <w:t>5.1.1 Requisitos funcionais</w:t>
      </w:r>
    </w:p>
    <w:p w14:paraId="00000090">
      <w:pPr>
        <w:tabs>
          <w:tab w:val="left" w:pos="0"/>
        </w:tabs>
        <w:spacing w:line="360" w:lineRule="auto"/>
        <w:ind w:firstLine="0"/>
        <w:rPr>
          <w:rFonts w:ascii="Times New Roman" w:hAnsi="Times New Roman" w:eastAsia="Times New Roman" w:cs="Times New Roman"/>
        </w:rPr>
      </w:pPr>
      <w:r>
        <w:rPr>
          <w:rtl w:val="0"/>
        </w:rPr>
        <w:tab/>
      </w:r>
      <w:r>
        <w:rPr>
          <w:rtl w:val="0"/>
        </w:rPr>
        <w:t>Segundo Rosa (2021). Os requisitos de software funcionais são a base de qualquer projeto de desenvolvimento de software. São especificações detalhadas das funcionalidades que o sistema deve possuir para resolver o problema para o qual ele foi projetado. A clareza que esses requisitos proporcionam é o que permite uma boa comunicação, um bom planejamento e o desenvolvimento direcionado, e isso resulta em um produto mais adequado ao público e ao contexto.</w:t>
      </w:r>
    </w:p>
    <w:tbl>
      <w:tblPr>
        <w:tblStyle w:val="14"/>
        <w:tblW w:w="9030" w:type="dxa"/>
        <w:tblInd w:w="1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0"/>
        <w:gridCol w:w="2910"/>
        <w:gridCol w:w="5220"/>
      </w:tblGrid>
      <w:tr w14:paraId="4A7A40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tcW w:w="900" w:type="dxa"/>
            <w:shd w:val="clear" w:color="auto" w:fill="8E7CC3"/>
            <w:tcMar>
              <w:top w:w="100" w:type="dxa"/>
              <w:left w:w="100" w:type="dxa"/>
              <w:bottom w:w="100" w:type="dxa"/>
              <w:right w:w="100" w:type="dxa"/>
            </w:tcMar>
            <w:vAlign w:val="top"/>
          </w:tcPr>
          <w:p w14:paraId="00000091">
            <w:pPr>
              <w:spacing w:line="240" w:lineRule="auto"/>
              <w:ind w:firstLine="0"/>
              <w:jc w:val="center"/>
              <w:rPr>
                <w:rFonts w:hint="default" w:ascii="Arial" w:hAnsi="Arial" w:cs="Arial"/>
                <w:color w:val="FFFFFF"/>
                <w:sz w:val="24"/>
                <w:szCs w:val="24"/>
              </w:rPr>
            </w:pPr>
            <w:r>
              <w:rPr>
                <w:rFonts w:hint="default" w:ascii="Arial" w:hAnsi="Arial" w:cs="Arial"/>
                <w:color w:val="FFFFFF"/>
                <w:sz w:val="24"/>
                <w:szCs w:val="24"/>
                <w:rtl w:val="0"/>
              </w:rPr>
              <w:t>ID</w:t>
            </w:r>
          </w:p>
        </w:tc>
        <w:tc>
          <w:tcPr>
            <w:tcW w:w="2910" w:type="dxa"/>
            <w:shd w:val="clear" w:color="auto" w:fill="8E7CC3"/>
            <w:tcMar>
              <w:top w:w="100" w:type="dxa"/>
              <w:left w:w="100" w:type="dxa"/>
              <w:bottom w:w="100" w:type="dxa"/>
              <w:right w:w="100" w:type="dxa"/>
            </w:tcMar>
            <w:vAlign w:val="top"/>
          </w:tcPr>
          <w:p w14:paraId="00000092">
            <w:pPr>
              <w:spacing w:line="240" w:lineRule="auto"/>
              <w:ind w:firstLine="0"/>
              <w:jc w:val="center"/>
              <w:rPr>
                <w:rFonts w:hint="default" w:ascii="Arial" w:hAnsi="Arial" w:cs="Arial"/>
                <w:color w:val="FFFFFF"/>
                <w:sz w:val="24"/>
                <w:szCs w:val="24"/>
              </w:rPr>
            </w:pPr>
            <w:r>
              <w:rPr>
                <w:rFonts w:hint="default" w:ascii="Arial" w:hAnsi="Arial" w:cs="Arial"/>
                <w:color w:val="FFFFFF"/>
                <w:sz w:val="24"/>
                <w:szCs w:val="24"/>
                <w:rtl w:val="0"/>
              </w:rPr>
              <w:t>Requisito funcional</w:t>
            </w:r>
          </w:p>
        </w:tc>
        <w:tc>
          <w:tcPr>
            <w:tcW w:w="5220" w:type="dxa"/>
            <w:shd w:val="clear" w:color="auto" w:fill="8E7CC3"/>
            <w:tcMar>
              <w:top w:w="100" w:type="dxa"/>
              <w:left w:w="100" w:type="dxa"/>
              <w:bottom w:w="100" w:type="dxa"/>
              <w:right w:w="100" w:type="dxa"/>
            </w:tcMar>
            <w:vAlign w:val="top"/>
          </w:tcPr>
          <w:p w14:paraId="00000093">
            <w:pPr>
              <w:spacing w:line="240" w:lineRule="auto"/>
              <w:ind w:firstLine="0"/>
              <w:jc w:val="center"/>
              <w:rPr>
                <w:rFonts w:hint="default" w:ascii="Arial" w:hAnsi="Arial" w:cs="Arial"/>
                <w:color w:val="FFFFFF"/>
                <w:sz w:val="24"/>
                <w:szCs w:val="24"/>
              </w:rPr>
            </w:pPr>
            <w:r>
              <w:rPr>
                <w:rFonts w:hint="default" w:ascii="Arial" w:hAnsi="Arial" w:cs="Arial"/>
                <w:color w:val="FFFFFF"/>
                <w:sz w:val="24"/>
                <w:szCs w:val="24"/>
                <w:rtl w:val="0"/>
              </w:rPr>
              <w:t>Descrição</w:t>
            </w:r>
          </w:p>
        </w:tc>
      </w:tr>
      <w:tr w14:paraId="430068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85" w:hRule="atLeast"/>
        </w:trPr>
        <w:tc>
          <w:tcPr>
            <w:tcW w:w="900" w:type="dxa"/>
            <w:shd w:val="clear" w:color="auto" w:fill="auto"/>
            <w:tcMar>
              <w:top w:w="100" w:type="dxa"/>
              <w:left w:w="100" w:type="dxa"/>
              <w:bottom w:w="100" w:type="dxa"/>
              <w:right w:w="100" w:type="dxa"/>
            </w:tcMar>
            <w:vAlign w:val="top"/>
          </w:tcPr>
          <w:p w14:paraId="00000094">
            <w:pPr>
              <w:spacing w:line="240" w:lineRule="auto"/>
              <w:ind w:firstLine="0"/>
              <w:jc w:val="center"/>
              <w:rPr>
                <w:rFonts w:hint="default" w:ascii="Arial" w:hAnsi="Arial" w:cs="Arial"/>
                <w:sz w:val="24"/>
                <w:szCs w:val="24"/>
              </w:rPr>
            </w:pPr>
            <w:r>
              <w:rPr>
                <w:rFonts w:hint="default" w:ascii="Arial" w:hAnsi="Arial" w:cs="Arial"/>
                <w:sz w:val="24"/>
                <w:szCs w:val="24"/>
                <w:rtl w:val="0"/>
              </w:rPr>
              <w:t>RF01</w:t>
            </w:r>
          </w:p>
        </w:tc>
        <w:tc>
          <w:tcPr>
            <w:tcW w:w="2910" w:type="dxa"/>
            <w:shd w:val="clear" w:color="auto" w:fill="auto"/>
            <w:tcMar>
              <w:top w:w="100" w:type="dxa"/>
              <w:left w:w="100" w:type="dxa"/>
              <w:bottom w:w="100" w:type="dxa"/>
              <w:right w:w="100" w:type="dxa"/>
            </w:tcMar>
            <w:vAlign w:val="top"/>
          </w:tcPr>
          <w:p w14:paraId="00000095">
            <w:pPr>
              <w:spacing w:line="240" w:lineRule="auto"/>
              <w:ind w:firstLine="0"/>
              <w:jc w:val="center"/>
              <w:rPr>
                <w:rFonts w:hint="default" w:ascii="Arial" w:hAnsi="Arial" w:cs="Arial"/>
                <w:sz w:val="24"/>
                <w:szCs w:val="24"/>
              </w:rPr>
            </w:pPr>
            <w:r>
              <w:rPr>
                <w:rFonts w:hint="default" w:ascii="Arial" w:hAnsi="Arial" w:cs="Arial"/>
                <w:sz w:val="24"/>
                <w:szCs w:val="24"/>
                <w:rtl w:val="0"/>
              </w:rPr>
              <w:t>Cadastro de skatistas</w:t>
            </w:r>
          </w:p>
        </w:tc>
        <w:tc>
          <w:tcPr>
            <w:tcW w:w="5220" w:type="dxa"/>
            <w:shd w:val="clear" w:color="auto" w:fill="auto"/>
            <w:tcMar>
              <w:top w:w="100" w:type="dxa"/>
              <w:left w:w="100" w:type="dxa"/>
              <w:bottom w:w="100" w:type="dxa"/>
              <w:right w:w="100" w:type="dxa"/>
            </w:tcMar>
            <w:vAlign w:val="top"/>
          </w:tcPr>
          <w:p w14:paraId="00000096">
            <w:pPr>
              <w:spacing w:line="240" w:lineRule="auto"/>
              <w:ind w:firstLine="0"/>
              <w:jc w:val="center"/>
              <w:rPr>
                <w:rFonts w:hint="default" w:ascii="Arial" w:hAnsi="Arial" w:cs="Arial"/>
                <w:sz w:val="24"/>
                <w:szCs w:val="24"/>
              </w:rPr>
            </w:pPr>
            <w:r>
              <w:rPr>
                <w:rFonts w:hint="default" w:ascii="Arial" w:hAnsi="Arial" w:cs="Arial"/>
                <w:sz w:val="24"/>
                <w:szCs w:val="24"/>
                <w:rtl w:val="0"/>
              </w:rPr>
              <w:t>Permitir o cadastro de skatistas com nome, idade e modalidade</w:t>
            </w:r>
          </w:p>
        </w:tc>
      </w:tr>
      <w:tr w14:paraId="19658C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37" w:hRule="atLeast"/>
        </w:trPr>
        <w:tc>
          <w:tcPr>
            <w:tcW w:w="900" w:type="dxa"/>
            <w:shd w:val="clear" w:color="auto" w:fill="C9DAF8"/>
            <w:tcMar>
              <w:top w:w="100" w:type="dxa"/>
              <w:left w:w="100" w:type="dxa"/>
              <w:bottom w:w="100" w:type="dxa"/>
              <w:right w:w="100" w:type="dxa"/>
            </w:tcMar>
            <w:vAlign w:val="top"/>
          </w:tcPr>
          <w:p w14:paraId="00000097">
            <w:pPr>
              <w:spacing w:line="240" w:lineRule="auto"/>
              <w:ind w:firstLine="0"/>
              <w:jc w:val="center"/>
              <w:rPr>
                <w:rFonts w:hint="default" w:ascii="Arial" w:hAnsi="Arial" w:cs="Arial"/>
                <w:sz w:val="24"/>
                <w:szCs w:val="24"/>
              </w:rPr>
            </w:pPr>
            <w:r>
              <w:rPr>
                <w:rFonts w:hint="default" w:ascii="Arial" w:hAnsi="Arial" w:cs="Arial"/>
                <w:sz w:val="24"/>
                <w:szCs w:val="24"/>
                <w:rtl w:val="0"/>
              </w:rPr>
              <w:t>RF02</w:t>
            </w:r>
          </w:p>
        </w:tc>
        <w:tc>
          <w:tcPr>
            <w:tcW w:w="2910" w:type="dxa"/>
            <w:shd w:val="clear" w:color="auto" w:fill="C9DAF8"/>
            <w:tcMar>
              <w:top w:w="100" w:type="dxa"/>
              <w:left w:w="100" w:type="dxa"/>
              <w:bottom w:w="100" w:type="dxa"/>
              <w:right w:w="100" w:type="dxa"/>
            </w:tcMar>
            <w:vAlign w:val="top"/>
          </w:tcPr>
          <w:p w14:paraId="00000098">
            <w:pPr>
              <w:spacing w:line="240" w:lineRule="auto"/>
              <w:ind w:firstLine="0"/>
              <w:jc w:val="center"/>
              <w:rPr>
                <w:rFonts w:hint="default" w:ascii="Arial" w:hAnsi="Arial" w:cs="Arial"/>
                <w:sz w:val="24"/>
                <w:szCs w:val="24"/>
              </w:rPr>
            </w:pPr>
            <w:r>
              <w:rPr>
                <w:rFonts w:hint="default" w:ascii="Arial" w:hAnsi="Arial" w:cs="Arial"/>
                <w:sz w:val="24"/>
                <w:szCs w:val="24"/>
                <w:rtl w:val="0"/>
              </w:rPr>
              <w:t>Validação de idade</w:t>
            </w:r>
          </w:p>
        </w:tc>
        <w:tc>
          <w:tcPr>
            <w:tcW w:w="5220" w:type="dxa"/>
            <w:shd w:val="clear" w:color="auto" w:fill="C9DAF8"/>
            <w:tcMar>
              <w:top w:w="100" w:type="dxa"/>
              <w:left w:w="100" w:type="dxa"/>
              <w:bottom w:w="100" w:type="dxa"/>
              <w:right w:w="100" w:type="dxa"/>
            </w:tcMar>
            <w:vAlign w:val="top"/>
          </w:tcPr>
          <w:p w14:paraId="00000099">
            <w:pPr>
              <w:spacing w:line="240" w:lineRule="auto"/>
              <w:ind w:firstLine="0"/>
              <w:jc w:val="center"/>
              <w:rPr>
                <w:rFonts w:hint="default" w:ascii="Arial" w:hAnsi="Arial" w:cs="Arial"/>
                <w:sz w:val="24"/>
                <w:szCs w:val="24"/>
              </w:rPr>
            </w:pPr>
            <w:r>
              <w:rPr>
                <w:rFonts w:hint="default" w:ascii="Arial" w:hAnsi="Arial" w:cs="Arial"/>
                <w:sz w:val="24"/>
                <w:szCs w:val="24"/>
                <w:rtl w:val="0"/>
              </w:rPr>
              <w:t>Permitir cadastro apenas de skatistas entre 10 e 60 anos</w:t>
            </w:r>
          </w:p>
        </w:tc>
      </w:tr>
      <w:tr w14:paraId="72903B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37" w:hRule="atLeast"/>
        </w:trPr>
        <w:tc>
          <w:tcPr>
            <w:tcW w:w="900" w:type="dxa"/>
            <w:shd w:val="clear" w:color="auto" w:fill="auto"/>
            <w:tcMar>
              <w:top w:w="100" w:type="dxa"/>
              <w:left w:w="100" w:type="dxa"/>
              <w:bottom w:w="100" w:type="dxa"/>
              <w:right w:w="100" w:type="dxa"/>
            </w:tcMar>
            <w:vAlign w:val="top"/>
          </w:tcPr>
          <w:p w14:paraId="0000009A">
            <w:pPr>
              <w:spacing w:line="240" w:lineRule="auto"/>
              <w:ind w:firstLine="0"/>
              <w:jc w:val="center"/>
              <w:rPr>
                <w:rFonts w:hint="default" w:ascii="Arial" w:hAnsi="Arial" w:cs="Arial"/>
                <w:sz w:val="24"/>
                <w:szCs w:val="24"/>
              </w:rPr>
            </w:pPr>
            <w:r>
              <w:rPr>
                <w:rFonts w:hint="default" w:ascii="Arial" w:hAnsi="Arial" w:cs="Arial"/>
                <w:sz w:val="24"/>
                <w:szCs w:val="24"/>
                <w:rtl w:val="0"/>
              </w:rPr>
              <w:t>RF03</w:t>
            </w:r>
          </w:p>
        </w:tc>
        <w:tc>
          <w:tcPr>
            <w:tcW w:w="2910" w:type="dxa"/>
            <w:shd w:val="clear" w:color="auto" w:fill="auto"/>
            <w:tcMar>
              <w:top w:w="100" w:type="dxa"/>
              <w:left w:w="100" w:type="dxa"/>
              <w:bottom w:w="100" w:type="dxa"/>
              <w:right w:w="100" w:type="dxa"/>
            </w:tcMar>
            <w:vAlign w:val="top"/>
          </w:tcPr>
          <w:p w14:paraId="0000009B">
            <w:pPr>
              <w:spacing w:line="240" w:lineRule="auto"/>
              <w:ind w:firstLine="0"/>
              <w:jc w:val="center"/>
              <w:rPr>
                <w:rFonts w:hint="default" w:ascii="Arial" w:hAnsi="Arial" w:cs="Arial"/>
                <w:sz w:val="24"/>
                <w:szCs w:val="24"/>
              </w:rPr>
            </w:pPr>
            <w:r>
              <w:rPr>
                <w:rFonts w:hint="default" w:ascii="Arial" w:hAnsi="Arial" w:cs="Arial"/>
                <w:sz w:val="24"/>
                <w:szCs w:val="24"/>
                <w:rtl w:val="0"/>
              </w:rPr>
              <w:t>Registro de notas</w:t>
            </w:r>
          </w:p>
        </w:tc>
        <w:tc>
          <w:tcPr>
            <w:tcW w:w="5220" w:type="dxa"/>
            <w:shd w:val="clear" w:color="auto" w:fill="auto"/>
            <w:tcMar>
              <w:top w:w="100" w:type="dxa"/>
              <w:left w:w="100" w:type="dxa"/>
              <w:bottom w:w="100" w:type="dxa"/>
              <w:right w:w="100" w:type="dxa"/>
            </w:tcMar>
            <w:vAlign w:val="top"/>
          </w:tcPr>
          <w:p w14:paraId="0000009C">
            <w:pPr>
              <w:spacing w:line="240" w:lineRule="auto"/>
              <w:ind w:firstLine="0"/>
              <w:jc w:val="center"/>
              <w:rPr>
                <w:rFonts w:hint="default" w:ascii="Arial" w:hAnsi="Arial" w:cs="Arial"/>
                <w:sz w:val="24"/>
                <w:szCs w:val="24"/>
              </w:rPr>
            </w:pPr>
            <w:r>
              <w:rPr>
                <w:rFonts w:hint="default" w:ascii="Arial" w:hAnsi="Arial" w:cs="Arial"/>
                <w:sz w:val="24"/>
                <w:szCs w:val="24"/>
                <w:rtl w:val="0"/>
              </w:rPr>
              <w:t>Permitir o lançamento de 5 notas para cada skatista</w:t>
            </w:r>
          </w:p>
        </w:tc>
      </w:tr>
      <w:tr w14:paraId="71F011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37" w:hRule="atLeast"/>
        </w:trPr>
        <w:tc>
          <w:tcPr>
            <w:tcW w:w="900" w:type="dxa"/>
            <w:shd w:val="clear" w:color="auto" w:fill="C9DAF8"/>
            <w:tcMar>
              <w:top w:w="100" w:type="dxa"/>
              <w:left w:w="100" w:type="dxa"/>
              <w:bottom w:w="100" w:type="dxa"/>
              <w:right w:w="100" w:type="dxa"/>
            </w:tcMar>
            <w:vAlign w:val="top"/>
          </w:tcPr>
          <w:p w14:paraId="0000009D">
            <w:pPr>
              <w:spacing w:line="240" w:lineRule="auto"/>
              <w:ind w:firstLine="0"/>
              <w:jc w:val="center"/>
              <w:rPr>
                <w:rFonts w:hint="default" w:ascii="Arial" w:hAnsi="Arial" w:cs="Arial"/>
                <w:sz w:val="24"/>
                <w:szCs w:val="24"/>
              </w:rPr>
            </w:pPr>
            <w:r>
              <w:rPr>
                <w:rFonts w:hint="default" w:ascii="Arial" w:hAnsi="Arial" w:cs="Arial"/>
                <w:sz w:val="24"/>
                <w:szCs w:val="24"/>
                <w:rtl w:val="0"/>
              </w:rPr>
              <w:t>RF04</w:t>
            </w:r>
          </w:p>
        </w:tc>
        <w:tc>
          <w:tcPr>
            <w:tcW w:w="2910" w:type="dxa"/>
            <w:shd w:val="clear" w:color="auto" w:fill="C9DAF8"/>
            <w:tcMar>
              <w:top w:w="100" w:type="dxa"/>
              <w:left w:w="100" w:type="dxa"/>
              <w:bottom w:w="100" w:type="dxa"/>
              <w:right w:w="100" w:type="dxa"/>
            </w:tcMar>
            <w:vAlign w:val="top"/>
          </w:tcPr>
          <w:p w14:paraId="0000009E">
            <w:pPr>
              <w:spacing w:line="240" w:lineRule="auto"/>
              <w:ind w:firstLine="0"/>
              <w:jc w:val="center"/>
              <w:rPr>
                <w:rFonts w:hint="default" w:ascii="Arial" w:hAnsi="Arial" w:cs="Arial"/>
                <w:sz w:val="24"/>
                <w:szCs w:val="24"/>
              </w:rPr>
            </w:pPr>
            <w:r>
              <w:rPr>
                <w:rFonts w:hint="default" w:ascii="Arial" w:hAnsi="Arial" w:cs="Arial"/>
                <w:sz w:val="24"/>
                <w:szCs w:val="24"/>
                <w:rtl w:val="0"/>
              </w:rPr>
              <w:t>Tipos de manobras</w:t>
            </w:r>
          </w:p>
        </w:tc>
        <w:tc>
          <w:tcPr>
            <w:tcW w:w="5220" w:type="dxa"/>
            <w:shd w:val="clear" w:color="auto" w:fill="C9DAF8"/>
            <w:tcMar>
              <w:top w:w="100" w:type="dxa"/>
              <w:left w:w="100" w:type="dxa"/>
              <w:bottom w:w="100" w:type="dxa"/>
              <w:right w:w="100" w:type="dxa"/>
            </w:tcMar>
            <w:vAlign w:val="top"/>
          </w:tcPr>
          <w:p w14:paraId="0000009F">
            <w:pPr>
              <w:spacing w:line="240" w:lineRule="auto"/>
              <w:ind w:firstLine="0"/>
              <w:jc w:val="center"/>
              <w:rPr>
                <w:rFonts w:hint="default" w:ascii="Arial" w:hAnsi="Arial" w:cs="Arial"/>
                <w:sz w:val="24"/>
                <w:szCs w:val="24"/>
              </w:rPr>
            </w:pPr>
            <w:r>
              <w:rPr>
                <w:rFonts w:hint="default" w:ascii="Arial" w:hAnsi="Arial" w:cs="Arial"/>
                <w:sz w:val="24"/>
                <w:szCs w:val="24"/>
                <w:rtl w:val="0"/>
              </w:rPr>
              <w:t>Associar notas às manobras (kickflip, heelflip, tre flip, varial, laser)</w:t>
            </w:r>
          </w:p>
        </w:tc>
      </w:tr>
      <w:tr w14:paraId="11104F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7" w:hRule="atLeast"/>
        </w:trPr>
        <w:tc>
          <w:tcPr>
            <w:tcW w:w="900" w:type="dxa"/>
            <w:shd w:val="clear" w:color="auto" w:fill="auto"/>
            <w:tcMar>
              <w:top w:w="100" w:type="dxa"/>
              <w:left w:w="100" w:type="dxa"/>
              <w:bottom w:w="100" w:type="dxa"/>
              <w:right w:w="100" w:type="dxa"/>
            </w:tcMar>
            <w:vAlign w:val="top"/>
          </w:tcPr>
          <w:p w14:paraId="000000A0">
            <w:pPr>
              <w:spacing w:line="240" w:lineRule="auto"/>
              <w:ind w:firstLine="0"/>
              <w:jc w:val="center"/>
              <w:rPr>
                <w:rFonts w:hint="default" w:ascii="Arial" w:hAnsi="Arial" w:cs="Arial"/>
                <w:sz w:val="24"/>
                <w:szCs w:val="24"/>
              </w:rPr>
            </w:pPr>
            <w:r>
              <w:rPr>
                <w:rFonts w:hint="default" w:ascii="Arial" w:hAnsi="Arial" w:cs="Arial"/>
                <w:sz w:val="24"/>
                <w:szCs w:val="24"/>
                <w:rtl w:val="0"/>
              </w:rPr>
              <w:t>RF05</w:t>
            </w:r>
          </w:p>
        </w:tc>
        <w:tc>
          <w:tcPr>
            <w:tcW w:w="2910" w:type="dxa"/>
            <w:shd w:val="clear" w:color="auto" w:fill="auto"/>
            <w:tcMar>
              <w:top w:w="100" w:type="dxa"/>
              <w:left w:w="100" w:type="dxa"/>
              <w:bottom w:w="100" w:type="dxa"/>
              <w:right w:w="100" w:type="dxa"/>
            </w:tcMar>
            <w:vAlign w:val="top"/>
          </w:tcPr>
          <w:p w14:paraId="000000A1">
            <w:pPr>
              <w:spacing w:line="240" w:lineRule="auto"/>
              <w:ind w:firstLine="0"/>
              <w:jc w:val="center"/>
              <w:rPr>
                <w:rFonts w:hint="default" w:ascii="Arial" w:hAnsi="Arial" w:cs="Arial"/>
                <w:sz w:val="24"/>
                <w:szCs w:val="24"/>
              </w:rPr>
            </w:pPr>
            <w:r>
              <w:rPr>
                <w:rFonts w:hint="default" w:ascii="Arial" w:hAnsi="Arial" w:cs="Arial"/>
                <w:sz w:val="24"/>
                <w:szCs w:val="24"/>
                <w:rtl w:val="0"/>
              </w:rPr>
              <w:t>Validação de notas</w:t>
            </w:r>
          </w:p>
        </w:tc>
        <w:tc>
          <w:tcPr>
            <w:tcW w:w="5220" w:type="dxa"/>
            <w:shd w:val="clear" w:color="auto" w:fill="auto"/>
            <w:tcMar>
              <w:top w:w="100" w:type="dxa"/>
              <w:left w:w="100" w:type="dxa"/>
              <w:bottom w:w="100" w:type="dxa"/>
              <w:right w:w="100" w:type="dxa"/>
            </w:tcMar>
            <w:vAlign w:val="top"/>
          </w:tcPr>
          <w:p w14:paraId="000000A2">
            <w:pPr>
              <w:spacing w:line="240" w:lineRule="auto"/>
              <w:ind w:firstLine="0"/>
              <w:jc w:val="center"/>
              <w:rPr>
                <w:rFonts w:hint="default" w:ascii="Arial" w:hAnsi="Arial" w:cs="Arial"/>
                <w:sz w:val="24"/>
                <w:szCs w:val="24"/>
              </w:rPr>
            </w:pPr>
            <w:r>
              <w:rPr>
                <w:rFonts w:hint="default" w:ascii="Arial" w:hAnsi="Arial" w:cs="Arial"/>
                <w:sz w:val="24"/>
                <w:szCs w:val="24"/>
                <w:rtl w:val="0"/>
              </w:rPr>
              <w:t>Aceitar apenas notas entre 0 e 10</w:t>
            </w:r>
          </w:p>
        </w:tc>
      </w:tr>
      <w:tr w14:paraId="70E5E8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7" w:hRule="atLeast"/>
        </w:trPr>
        <w:tc>
          <w:tcPr>
            <w:tcW w:w="900" w:type="dxa"/>
            <w:shd w:val="clear" w:color="auto" w:fill="C9DAF8"/>
            <w:tcMar>
              <w:top w:w="100" w:type="dxa"/>
              <w:left w:w="100" w:type="dxa"/>
              <w:bottom w:w="100" w:type="dxa"/>
              <w:right w:w="100" w:type="dxa"/>
            </w:tcMar>
            <w:vAlign w:val="top"/>
          </w:tcPr>
          <w:p w14:paraId="000000A3">
            <w:pPr>
              <w:spacing w:line="240" w:lineRule="auto"/>
              <w:ind w:firstLine="0"/>
              <w:jc w:val="center"/>
              <w:rPr>
                <w:rFonts w:hint="default" w:ascii="Arial" w:hAnsi="Arial" w:cs="Arial"/>
                <w:sz w:val="24"/>
                <w:szCs w:val="24"/>
              </w:rPr>
            </w:pPr>
            <w:r>
              <w:rPr>
                <w:rFonts w:hint="default" w:ascii="Arial" w:hAnsi="Arial" w:cs="Arial"/>
                <w:sz w:val="24"/>
                <w:szCs w:val="24"/>
                <w:rtl w:val="0"/>
              </w:rPr>
              <w:t>RF06</w:t>
            </w:r>
          </w:p>
        </w:tc>
        <w:tc>
          <w:tcPr>
            <w:tcW w:w="2910" w:type="dxa"/>
            <w:shd w:val="clear" w:color="auto" w:fill="C9DAF8"/>
            <w:tcMar>
              <w:top w:w="100" w:type="dxa"/>
              <w:left w:w="100" w:type="dxa"/>
              <w:bottom w:w="100" w:type="dxa"/>
              <w:right w:w="100" w:type="dxa"/>
            </w:tcMar>
            <w:vAlign w:val="top"/>
          </w:tcPr>
          <w:p w14:paraId="000000A4">
            <w:pPr>
              <w:spacing w:line="240" w:lineRule="auto"/>
              <w:ind w:firstLine="0"/>
              <w:jc w:val="center"/>
              <w:rPr>
                <w:rFonts w:hint="default" w:ascii="Arial" w:hAnsi="Arial" w:cs="Arial"/>
                <w:sz w:val="24"/>
                <w:szCs w:val="24"/>
              </w:rPr>
            </w:pPr>
            <w:r>
              <w:rPr>
                <w:rFonts w:hint="default" w:ascii="Arial" w:hAnsi="Arial" w:cs="Arial"/>
                <w:sz w:val="24"/>
                <w:szCs w:val="24"/>
                <w:rtl w:val="0"/>
              </w:rPr>
              <w:t>Cálculo automático</w:t>
            </w:r>
          </w:p>
        </w:tc>
        <w:tc>
          <w:tcPr>
            <w:tcW w:w="5220" w:type="dxa"/>
            <w:shd w:val="clear" w:color="auto" w:fill="C9DAF8"/>
            <w:tcMar>
              <w:top w:w="100" w:type="dxa"/>
              <w:left w:w="100" w:type="dxa"/>
              <w:bottom w:w="100" w:type="dxa"/>
              <w:right w:w="100" w:type="dxa"/>
            </w:tcMar>
            <w:vAlign w:val="top"/>
          </w:tcPr>
          <w:p w14:paraId="000000A5">
            <w:pPr>
              <w:spacing w:line="240" w:lineRule="auto"/>
              <w:ind w:firstLine="0"/>
              <w:jc w:val="center"/>
              <w:rPr>
                <w:rFonts w:hint="default" w:ascii="Arial" w:hAnsi="Arial" w:cs="Arial"/>
                <w:sz w:val="24"/>
                <w:szCs w:val="24"/>
              </w:rPr>
            </w:pPr>
            <w:r>
              <w:rPr>
                <w:rFonts w:hint="default" w:ascii="Arial" w:hAnsi="Arial" w:cs="Arial"/>
                <w:sz w:val="24"/>
                <w:szCs w:val="24"/>
                <w:rtl w:val="0"/>
              </w:rPr>
              <w:t>Calcular automaticamente a nota final descartando a maior e menor</w:t>
            </w:r>
          </w:p>
        </w:tc>
      </w:tr>
      <w:tr w14:paraId="720A7E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7" w:hRule="atLeast"/>
        </w:trPr>
        <w:tc>
          <w:tcPr>
            <w:tcW w:w="900" w:type="dxa"/>
            <w:shd w:val="clear" w:color="auto" w:fill="auto"/>
            <w:tcMar>
              <w:top w:w="100" w:type="dxa"/>
              <w:left w:w="100" w:type="dxa"/>
              <w:bottom w:w="100" w:type="dxa"/>
              <w:right w:w="100" w:type="dxa"/>
            </w:tcMar>
            <w:vAlign w:val="top"/>
          </w:tcPr>
          <w:p w14:paraId="000000A6">
            <w:pPr>
              <w:spacing w:line="240" w:lineRule="auto"/>
              <w:ind w:firstLine="0"/>
              <w:jc w:val="center"/>
              <w:rPr>
                <w:rFonts w:hint="default" w:ascii="Arial" w:hAnsi="Arial" w:cs="Arial"/>
                <w:sz w:val="24"/>
                <w:szCs w:val="24"/>
              </w:rPr>
            </w:pPr>
            <w:r>
              <w:rPr>
                <w:rFonts w:hint="default" w:ascii="Arial" w:hAnsi="Arial" w:cs="Arial"/>
                <w:sz w:val="24"/>
                <w:szCs w:val="24"/>
                <w:rtl w:val="0"/>
              </w:rPr>
              <w:t>RF07</w:t>
            </w:r>
          </w:p>
        </w:tc>
        <w:tc>
          <w:tcPr>
            <w:tcW w:w="2910" w:type="dxa"/>
            <w:shd w:val="clear" w:color="auto" w:fill="auto"/>
            <w:tcMar>
              <w:top w:w="100" w:type="dxa"/>
              <w:left w:w="100" w:type="dxa"/>
              <w:bottom w:w="100" w:type="dxa"/>
              <w:right w:w="100" w:type="dxa"/>
            </w:tcMar>
            <w:vAlign w:val="top"/>
          </w:tcPr>
          <w:p w14:paraId="000000A7">
            <w:pPr>
              <w:spacing w:line="240" w:lineRule="auto"/>
              <w:ind w:firstLine="0"/>
              <w:jc w:val="center"/>
              <w:rPr>
                <w:rFonts w:hint="default" w:ascii="Arial" w:hAnsi="Arial" w:cs="Arial"/>
                <w:sz w:val="24"/>
                <w:szCs w:val="24"/>
              </w:rPr>
            </w:pPr>
            <w:r>
              <w:rPr>
                <w:rFonts w:hint="default" w:ascii="Arial" w:hAnsi="Arial" w:cs="Arial"/>
                <w:sz w:val="24"/>
                <w:szCs w:val="24"/>
                <w:rtl w:val="0"/>
              </w:rPr>
              <w:t>Média final</w:t>
            </w:r>
          </w:p>
        </w:tc>
        <w:tc>
          <w:tcPr>
            <w:tcW w:w="5220" w:type="dxa"/>
            <w:shd w:val="clear" w:color="auto" w:fill="auto"/>
            <w:tcMar>
              <w:top w:w="100" w:type="dxa"/>
              <w:left w:w="100" w:type="dxa"/>
              <w:bottom w:w="100" w:type="dxa"/>
              <w:right w:w="100" w:type="dxa"/>
            </w:tcMar>
            <w:vAlign w:val="top"/>
          </w:tcPr>
          <w:p w14:paraId="000000A8">
            <w:pPr>
              <w:spacing w:line="240" w:lineRule="auto"/>
              <w:ind w:firstLine="0"/>
              <w:jc w:val="center"/>
              <w:rPr>
                <w:rFonts w:hint="default" w:ascii="Arial" w:hAnsi="Arial" w:cs="Arial"/>
                <w:sz w:val="24"/>
                <w:szCs w:val="24"/>
              </w:rPr>
            </w:pPr>
            <w:r>
              <w:rPr>
                <w:rFonts w:hint="default" w:ascii="Arial" w:hAnsi="Arial" w:cs="Arial"/>
                <w:sz w:val="24"/>
                <w:szCs w:val="24"/>
                <w:rtl w:val="0"/>
              </w:rPr>
              <w:t>Calcular a média das 3 notas restantes</w:t>
            </w:r>
          </w:p>
        </w:tc>
      </w:tr>
      <w:tr w14:paraId="09945F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7" w:hRule="atLeast"/>
        </w:trPr>
        <w:tc>
          <w:tcPr>
            <w:tcW w:w="900" w:type="dxa"/>
            <w:shd w:val="clear" w:color="auto" w:fill="C9DAF8"/>
            <w:tcMar>
              <w:top w:w="100" w:type="dxa"/>
              <w:left w:w="100" w:type="dxa"/>
              <w:bottom w:w="100" w:type="dxa"/>
              <w:right w:w="100" w:type="dxa"/>
            </w:tcMar>
            <w:vAlign w:val="top"/>
          </w:tcPr>
          <w:p w14:paraId="000000A9">
            <w:pPr>
              <w:spacing w:line="240" w:lineRule="auto"/>
              <w:ind w:firstLine="0"/>
              <w:jc w:val="center"/>
              <w:rPr>
                <w:rFonts w:hint="default" w:ascii="Arial" w:hAnsi="Arial" w:cs="Arial"/>
                <w:sz w:val="24"/>
                <w:szCs w:val="24"/>
              </w:rPr>
            </w:pPr>
            <w:r>
              <w:rPr>
                <w:rFonts w:hint="default" w:ascii="Arial" w:hAnsi="Arial" w:cs="Arial"/>
                <w:sz w:val="24"/>
                <w:szCs w:val="24"/>
                <w:rtl w:val="0"/>
              </w:rPr>
              <w:t>RF08</w:t>
            </w:r>
          </w:p>
        </w:tc>
        <w:tc>
          <w:tcPr>
            <w:tcW w:w="2910" w:type="dxa"/>
            <w:shd w:val="clear" w:color="auto" w:fill="C9DAF8"/>
            <w:tcMar>
              <w:top w:w="100" w:type="dxa"/>
              <w:left w:w="100" w:type="dxa"/>
              <w:bottom w:w="100" w:type="dxa"/>
              <w:right w:w="100" w:type="dxa"/>
            </w:tcMar>
            <w:vAlign w:val="top"/>
          </w:tcPr>
          <w:p w14:paraId="000000AA">
            <w:pPr>
              <w:spacing w:line="240" w:lineRule="auto"/>
              <w:ind w:firstLine="0"/>
              <w:jc w:val="center"/>
              <w:rPr>
                <w:rFonts w:hint="default" w:ascii="Arial" w:hAnsi="Arial" w:cs="Arial"/>
                <w:sz w:val="24"/>
                <w:szCs w:val="24"/>
              </w:rPr>
            </w:pPr>
            <w:r>
              <w:rPr>
                <w:rFonts w:hint="default" w:ascii="Arial" w:hAnsi="Arial" w:cs="Arial"/>
                <w:sz w:val="24"/>
                <w:szCs w:val="24"/>
                <w:rtl w:val="0"/>
              </w:rPr>
              <w:t>Ranking dinâmico</w:t>
            </w:r>
          </w:p>
        </w:tc>
        <w:tc>
          <w:tcPr>
            <w:tcW w:w="5220" w:type="dxa"/>
            <w:shd w:val="clear" w:color="auto" w:fill="C9DAF8"/>
            <w:tcMar>
              <w:top w:w="100" w:type="dxa"/>
              <w:left w:w="100" w:type="dxa"/>
              <w:bottom w:w="100" w:type="dxa"/>
              <w:right w:w="100" w:type="dxa"/>
            </w:tcMar>
            <w:vAlign w:val="top"/>
          </w:tcPr>
          <w:p w14:paraId="000000AB">
            <w:pPr>
              <w:spacing w:line="240" w:lineRule="auto"/>
              <w:ind w:firstLine="0"/>
              <w:jc w:val="center"/>
              <w:rPr>
                <w:rFonts w:hint="default" w:ascii="Arial" w:hAnsi="Arial" w:cs="Arial"/>
                <w:sz w:val="24"/>
                <w:szCs w:val="24"/>
              </w:rPr>
            </w:pPr>
            <w:r>
              <w:rPr>
                <w:rFonts w:hint="default" w:ascii="Arial" w:hAnsi="Arial" w:cs="Arial"/>
                <w:sz w:val="24"/>
                <w:szCs w:val="24"/>
                <w:rtl w:val="0"/>
              </w:rPr>
              <w:t>Gerar ranking automaticamente com base nas notas finais</w:t>
            </w:r>
          </w:p>
        </w:tc>
      </w:tr>
      <w:tr w14:paraId="3D4FDB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97" w:hRule="atLeast"/>
        </w:trPr>
        <w:tc>
          <w:tcPr>
            <w:tcW w:w="900" w:type="dxa"/>
            <w:shd w:val="clear" w:color="auto" w:fill="auto"/>
            <w:tcMar>
              <w:top w:w="100" w:type="dxa"/>
              <w:left w:w="100" w:type="dxa"/>
              <w:bottom w:w="100" w:type="dxa"/>
              <w:right w:w="100" w:type="dxa"/>
            </w:tcMar>
            <w:vAlign w:val="top"/>
          </w:tcPr>
          <w:p w14:paraId="000000AC">
            <w:pPr>
              <w:spacing w:line="240" w:lineRule="auto"/>
              <w:ind w:firstLine="0"/>
              <w:jc w:val="center"/>
              <w:rPr>
                <w:rFonts w:hint="default" w:ascii="Arial" w:hAnsi="Arial" w:cs="Arial"/>
                <w:sz w:val="24"/>
                <w:szCs w:val="24"/>
              </w:rPr>
            </w:pPr>
            <w:r>
              <w:rPr>
                <w:rFonts w:hint="default" w:ascii="Arial" w:hAnsi="Arial" w:cs="Arial"/>
                <w:sz w:val="24"/>
                <w:szCs w:val="24"/>
                <w:rtl w:val="0"/>
              </w:rPr>
              <w:t>RF09</w:t>
            </w:r>
          </w:p>
        </w:tc>
        <w:tc>
          <w:tcPr>
            <w:tcW w:w="2910" w:type="dxa"/>
            <w:shd w:val="clear" w:color="auto" w:fill="auto"/>
            <w:tcMar>
              <w:top w:w="100" w:type="dxa"/>
              <w:left w:w="100" w:type="dxa"/>
              <w:bottom w:w="100" w:type="dxa"/>
              <w:right w:w="100" w:type="dxa"/>
            </w:tcMar>
            <w:vAlign w:val="top"/>
          </w:tcPr>
          <w:p w14:paraId="000000AD">
            <w:pPr>
              <w:spacing w:line="240" w:lineRule="auto"/>
              <w:ind w:firstLine="0"/>
              <w:jc w:val="center"/>
              <w:rPr>
                <w:rFonts w:hint="default" w:ascii="Arial" w:hAnsi="Arial" w:cs="Arial"/>
                <w:sz w:val="24"/>
                <w:szCs w:val="24"/>
              </w:rPr>
            </w:pPr>
            <w:r>
              <w:rPr>
                <w:rFonts w:hint="default" w:ascii="Arial" w:hAnsi="Arial" w:cs="Arial"/>
                <w:sz w:val="24"/>
                <w:szCs w:val="24"/>
                <w:rtl w:val="0"/>
              </w:rPr>
              <w:t>Ordenação automática</w:t>
            </w:r>
          </w:p>
        </w:tc>
        <w:tc>
          <w:tcPr>
            <w:tcW w:w="5220" w:type="dxa"/>
            <w:shd w:val="clear" w:color="auto" w:fill="auto"/>
            <w:tcMar>
              <w:top w:w="100" w:type="dxa"/>
              <w:left w:w="100" w:type="dxa"/>
              <w:bottom w:w="100" w:type="dxa"/>
              <w:right w:w="100" w:type="dxa"/>
            </w:tcMar>
            <w:vAlign w:val="top"/>
          </w:tcPr>
          <w:p w14:paraId="000000AE">
            <w:pPr>
              <w:spacing w:line="240" w:lineRule="auto"/>
              <w:ind w:firstLine="0"/>
              <w:jc w:val="center"/>
              <w:rPr>
                <w:rFonts w:hint="default" w:ascii="Arial" w:hAnsi="Arial" w:cs="Arial"/>
                <w:sz w:val="24"/>
                <w:szCs w:val="24"/>
              </w:rPr>
            </w:pPr>
            <w:r>
              <w:rPr>
                <w:rFonts w:hint="default" w:ascii="Arial" w:hAnsi="Arial" w:cs="Arial"/>
                <w:sz w:val="24"/>
                <w:szCs w:val="24"/>
                <w:rtl w:val="0"/>
              </w:rPr>
              <w:t>Ordenar os skatistas do maior para o menor desempenho</w:t>
            </w:r>
          </w:p>
        </w:tc>
      </w:tr>
      <w:tr w14:paraId="3A1E6A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37" w:hRule="atLeast"/>
        </w:trPr>
        <w:tc>
          <w:tcPr>
            <w:tcW w:w="900" w:type="dxa"/>
            <w:shd w:val="clear" w:color="auto" w:fill="C9DAF8"/>
            <w:tcMar>
              <w:top w:w="100" w:type="dxa"/>
              <w:left w:w="100" w:type="dxa"/>
              <w:bottom w:w="100" w:type="dxa"/>
              <w:right w:w="100" w:type="dxa"/>
            </w:tcMar>
            <w:vAlign w:val="top"/>
          </w:tcPr>
          <w:p w14:paraId="000000AF">
            <w:pPr>
              <w:spacing w:line="240" w:lineRule="auto"/>
              <w:ind w:firstLine="0"/>
              <w:jc w:val="center"/>
              <w:rPr>
                <w:rFonts w:hint="default" w:ascii="Arial" w:hAnsi="Arial" w:cs="Arial"/>
                <w:sz w:val="24"/>
                <w:szCs w:val="24"/>
              </w:rPr>
            </w:pPr>
            <w:r>
              <w:rPr>
                <w:rFonts w:hint="default" w:ascii="Arial" w:hAnsi="Arial" w:cs="Arial"/>
                <w:sz w:val="24"/>
                <w:szCs w:val="24"/>
                <w:rtl w:val="0"/>
              </w:rPr>
              <w:t>RF10</w:t>
            </w:r>
          </w:p>
        </w:tc>
        <w:tc>
          <w:tcPr>
            <w:tcW w:w="2910" w:type="dxa"/>
            <w:shd w:val="clear" w:color="auto" w:fill="C9DAF8"/>
            <w:tcMar>
              <w:top w:w="100" w:type="dxa"/>
              <w:left w:w="100" w:type="dxa"/>
              <w:bottom w:w="100" w:type="dxa"/>
              <w:right w:w="100" w:type="dxa"/>
            </w:tcMar>
            <w:vAlign w:val="top"/>
          </w:tcPr>
          <w:p w14:paraId="000000B0">
            <w:pPr>
              <w:spacing w:line="240" w:lineRule="auto"/>
              <w:ind w:firstLine="0"/>
              <w:jc w:val="center"/>
              <w:rPr>
                <w:rFonts w:hint="default" w:ascii="Arial" w:hAnsi="Arial" w:cs="Arial"/>
                <w:sz w:val="24"/>
                <w:szCs w:val="24"/>
              </w:rPr>
            </w:pPr>
            <w:r>
              <w:rPr>
                <w:rFonts w:hint="default" w:ascii="Arial" w:hAnsi="Arial" w:cs="Arial"/>
                <w:sz w:val="24"/>
                <w:szCs w:val="24"/>
                <w:rtl w:val="0"/>
              </w:rPr>
              <w:t>Exibição de pódio</w:t>
            </w:r>
          </w:p>
        </w:tc>
        <w:tc>
          <w:tcPr>
            <w:tcW w:w="5220" w:type="dxa"/>
            <w:shd w:val="clear" w:color="auto" w:fill="C9DAF8"/>
            <w:tcMar>
              <w:top w:w="100" w:type="dxa"/>
              <w:left w:w="100" w:type="dxa"/>
              <w:bottom w:w="100" w:type="dxa"/>
              <w:right w:w="100" w:type="dxa"/>
            </w:tcMar>
            <w:vAlign w:val="top"/>
          </w:tcPr>
          <w:p w14:paraId="000000B1">
            <w:pPr>
              <w:spacing w:line="240" w:lineRule="auto"/>
              <w:ind w:firstLine="0"/>
              <w:jc w:val="center"/>
              <w:rPr>
                <w:rFonts w:hint="default" w:ascii="Arial" w:hAnsi="Arial" w:cs="Arial"/>
                <w:sz w:val="24"/>
                <w:szCs w:val="24"/>
              </w:rPr>
            </w:pPr>
            <w:r>
              <w:rPr>
                <w:rFonts w:hint="default" w:ascii="Arial" w:hAnsi="Arial" w:cs="Arial"/>
                <w:sz w:val="24"/>
                <w:szCs w:val="24"/>
                <w:rtl w:val="0"/>
              </w:rPr>
              <w:t>Mostrar os 3 primeiros colocados com destaque visual</w:t>
            </w:r>
          </w:p>
        </w:tc>
      </w:tr>
      <w:tr w14:paraId="0A32B0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7" w:hRule="atLeast"/>
        </w:trPr>
        <w:tc>
          <w:tcPr>
            <w:tcW w:w="900" w:type="dxa"/>
            <w:shd w:val="clear" w:color="auto" w:fill="auto"/>
            <w:tcMar>
              <w:top w:w="100" w:type="dxa"/>
              <w:left w:w="100" w:type="dxa"/>
              <w:bottom w:w="100" w:type="dxa"/>
              <w:right w:w="100" w:type="dxa"/>
            </w:tcMar>
            <w:vAlign w:val="top"/>
          </w:tcPr>
          <w:p w14:paraId="000000B2">
            <w:pPr>
              <w:spacing w:line="240" w:lineRule="auto"/>
              <w:ind w:firstLine="0"/>
              <w:jc w:val="center"/>
              <w:rPr>
                <w:rFonts w:hint="default" w:ascii="Arial" w:hAnsi="Arial" w:cs="Arial"/>
                <w:sz w:val="24"/>
                <w:szCs w:val="24"/>
              </w:rPr>
            </w:pPr>
            <w:r>
              <w:rPr>
                <w:rFonts w:hint="default" w:ascii="Arial" w:hAnsi="Arial" w:cs="Arial"/>
                <w:sz w:val="24"/>
                <w:szCs w:val="24"/>
                <w:rtl w:val="0"/>
              </w:rPr>
              <w:t>RF11</w:t>
            </w:r>
          </w:p>
        </w:tc>
        <w:tc>
          <w:tcPr>
            <w:tcW w:w="2910" w:type="dxa"/>
            <w:shd w:val="clear" w:color="auto" w:fill="auto"/>
            <w:tcMar>
              <w:top w:w="100" w:type="dxa"/>
              <w:left w:w="100" w:type="dxa"/>
              <w:bottom w:w="100" w:type="dxa"/>
              <w:right w:w="100" w:type="dxa"/>
            </w:tcMar>
            <w:vAlign w:val="top"/>
          </w:tcPr>
          <w:p w14:paraId="000000B3">
            <w:pPr>
              <w:spacing w:line="240" w:lineRule="auto"/>
              <w:ind w:firstLine="0"/>
              <w:jc w:val="center"/>
              <w:rPr>
                <w:rFonts w:hint="default" w:ascii="Arial" w:hAnsi="Arial" w:cs="Arial"/>
                <w:sz w:val="24"/>
                <w:szCs w:val="24"/>
              </w:rPr>
            </w:pPr>
            <w:r>
              <w:rPr>
                <w:rFonts w:hint="default" w:ascii="Arial" w:hAnsi="Arial" w:cs="Arial"/>
                <w:sz w:val="24"/>
                <w:szCs w:val="24"/>
                <w:rtl w:val="0"/>
              </w:rPr>
              <w:t>Elementos visuais do pódio</w:t>
            </w:r>
          </w:p>
        </w:tc>
        <w:tc>
          <w:tcPr>
            <w:tcW w:w="5220" w:type="dxa"/>
            <w:shd w:val="clear" w:color="auto" w:fill="auto"/>
            <w:tcMar>
              <w:top w:w="100" w:type="dxa"/>
              <w:left w:w="100" w:type="dxa"/>
              <w:bottom w:w="100" w:type="dxa"/>
              <w:right w:w="100" w:type="dxa"/>
            </w:tcMar>
            <w:vAlign w:val="top"/>
          </w:tcPr>
          <w:p w14:paraId="000000B4">
            <w:pPr>
              <w:spacing w:line="240" w:lineRule="auto"/>
              <w:ind w:firstLine="0"/>
              <w:jc w:val="center"/>
              <w:rPr>
                <w:rFonts w:hint="default" w:ascii="Arial" w:hAnsi="Arial" w:cs="Arial"/>
                <w:sz w:val="24"/>
                <w:szCs w:val="24"/>
              </w:rPr>
            </w:pPr>
            <w:r>
              <w:rPr>
                <w:rFonts w:hint="default" w:ascii="Arial" w:hAnsi="Arial" w:cs="Arial"/>
                <w:sz w:val="24"/>
                <w:szCs w:val="24"/>
                <w:rtl w:val="0"/>
              </w:rPr>
              <w:t>Exibir coroa (1º), medalha de prata (2º) e bronze (3º)</w:t>
            </w:r>
          </w:p>
        </w:tc>
      </w:tr>
      <w:tr w14:paraId="73D0E3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40" w:hRule="atLeast"/>
        </w:trPr>
        <w:tc>
          <w:tcPr>
            <w:tcW w:w="900" w:type="dxa"/>
            <w:shd w:val="clear" w:color="auto" w:fill="C9DAF8"/>
            <w:tcMar>
              <w:top w:w="100" w:type="dxa"/>
              <w:left w:w="100" w:type="dxa"/>
              <w:bottom w:w="100" w:type="dxa"/>
              <w:right w:w="100" w:type="dxa"/>
            </w:tcMar>
            <w:vAlign w:val="top"/>
          </w:tcPr>
          <w:p w14:paraId="000000B5">
            <w:pPr>
              <w:spacing w:line="240" w:lineRule="auto"/>
              <w:ind w:firstLine="0"/>
              <w:jc w:val="center"/>
              <w:rPr>
                <w:rFonts w:hint="default" w:ascii="Arial" w:hAnsi="Arial" w:cs="Arial"/>
                <w:sz w:val="24"/>
                <w:szCs w:val="24"/>
              </w:rPr>
            </w:pPr>
            <w:r>
              <w:rPr>
                <w:rFonts w:hint="default" w:ascii="Arial" w:hAnsi="Arial" w:cs="Arial"/>
                <w:sz w:val="24"/>
                <w:szCs w:val="24"/>
                <w:rtl w:val="0"/>
              </w:rPr>
              <w:t>RF12</w:t>
            </w:r>
          </w:p>
        </w:tc>
        <w:tc>
          <w:tcPr>
            <w:tcW w:w="2910" w:type="dxa"/>
            <w:shd w:val="clear" w:color="auto" w:fill="C9DAF8"/>
            <w:tcMar>
              <w:top w:w="100" w:type="dxa"/>
              <w:left w:w="100" w:type="dxa"/>
              <w:bottom w:w="100" w:type="dxa"/>
              <w:right w:w="100" w:type="dxa"/>
            </w:tcMar>
            <w:vAlign w:val="top"/>
          </w:tcPr>
          <w:p w14:paraId="000000B6">
            <w:pPr>
              <w:spacing w:line="240" w:lineRule="auto"/>
              <w:ind w:firstLine="0"/>
              <w:jc w:val="center"/>
              <w:rPr>
                <w:rFonts w:hint="default" w:ascii="Arial" w:hAnsi="Arial" w:cs="Arial"/>
                <w:sz w:val="24"/>
                <w:szCs w:val="24"/>
              </w:rPr>
            </w:pPr>
            <w:r>
              <w:rPr>
                <w:rFonts w:hint="default" w:ascii="Arial" w:hAnsi="Arial" w:cs="Arial"/>
                <w:sz w:val="24"/>
                <w:szCs w:val="24"/>
                <w:rtl w:val="0"/>
              </w:rPr>
              <w:t>Notificações</w:t>
            </w:r>
          </w:p>
        </w:tc>
        <w:tc>
          <w:tcPr>
            <w:tcW w:w="5220" w:type="dxa"/>
            <w:shd w:val="clear" w:color="auto" w:fill="C9DAF8"/>
            <w:tcMar>
              <w:top w:w="100" w:type="dxa"/>
              <w:left w:w="100" w:type="dxa"/>
              <w:bottom w:w="100" w:type="dxa"/>
              <w:right w:w="100" w:type="dxa"/>
            </w:tcMar>
            <w:vAlign w:val="top"/>
          </w:tcPr>
          <w:p w14:paraId="000000B7">
            <w:pPr>
              <w:spacing w:line="240" w:lineRule="auto"/>
              <w:ind w:firstLine="0"/>
              <w:jc w:val="center"/>
              <w:rPr>
                <w:rFonts w:hint="default" w:ascii="Arial" w:hAnsi="Arial" w:cs="Arial"/>
                <w:sz w:val="24"/>
                <w:szCs w:val="24"/>
              </w:rPr>
            </w:pPr>
            <w:r>
              <w:rPr>
                <w:rFonts w:hint="default" w:ascii="Arial" w:hAnsi="Arial" w:cs="Arial"/>
                <w:sz w:val="24"/>
                <w:szCs w:val="24"/>
                <w:rtl w:val="0"/>
              </w:rPr>
              <w:t>Exibir mensagens de feedback para ações do usuário</w:t>
            </w:r>
          </w:p>
        </w:tc>
      </w:tr>
      <w:tr w14:paraId="66435A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55" w:hRule="atLeast"/>
        </w:trPr>
        <w:tc>
          <w:tcPr>
            <w:tcW w:w="900" w:type="dxa"/>
            <w:shd w:val="clear" w:color="auto" w:fill="auto"/>
            <w:tcMar>
              <w:top w:w="100" w:type="dxa"/>
              <w:left w:w="100" w:type="dxa"/>
              <w:bottom w:w="100" w:type="dxa"/>
              <w:right w:w="100" w:type="dxa"/>
            </w:tcMar>
            <w:vAlign w:val="top"/>
          </w:tcPr>
          <w:p w14:paraId="000000B8">
            <w:pPr>
              <w:spacing w:line="240" w:lineRule="auto"/>
              <w:ind w:firstLine="0"/>
              <w:jc w:val="center"/>
              <w:rPr>
                <w:rFonts w:hint="default" w:ascii="Arial" w:hAnsi="Arial" w:cs="Arial"/>
                <w:sz w:val="24"/>
                <w:szCs w:val="24"/>
              </w:rPr>
            </w:pPr>
            <w:r>
              <w:rPr>
                <w:rFonts w:hint="default" w:ascii="Arial" w:hAnsi="Arial" w:cs="Arial"/>
                <w:sz w:val="24"/>
                <w:szCs w:val="24"/>
                <w:rtl w:val="0"/>
              </w:rPr>
              <w:t>RF13</w:t>
            </w:r>
          </w:p>
        </w:tc>
        <w:tc>
          <w:tcPr>
            <w:tcW w:w="2910" w:type="dxa"/>
            <w:shd w:val="clear" w:color="auto" w:fill="auto"/>
            <w:tcMar>
              <w:top w:w="100" w:type="dxa"/>
              <w:left w:w="100" w:type="dxa"/>
              <w:bottom w:w="100" w:type="dxa"/>
              <w:right w:w="100" w:type="dxa"/>
            </w:tcMar>
            <w:vAlign w:val="top"/>
          </w:tcPr>
          <w:p w14:paraId="000000B9">
            <w:pPr>
              <w:spacing w:line="240" w:lineRule="auto"/>
              <w:ind w:firstLine="0"/>
              <w:jc w:val="center"/>
              <w:rPr>
                <w:rFonts w:hint="default" w:ascii="Arial" w:hAnsi="Arial" w:cs="Arial"/>
                <w:sz w:val="24"/>
                <w:szCs w:val="24"/>
              </w:rPr>
            </w:pPr>
            <w:r>
              <w:rPr>
                <w:rFonts w:hint="default" w:ascii="Arial" w:hAnsi="Arial" w:cs="Arial"/>
                <w:sz w:val="24"/>
                <w:szCs w:val="24"/>
                <w:rtl w:val="0"/>
              </w:rPr>
              <w:t>Histórico de dados</w:t>
            </w:r>
          </w:p>
        </w:tc>
        <w:tc>
          <w:tcPr>
            <w:tcW w:w="5220" w:type="dxa"/>
            <w:shd w:val="clear" w:color="auto" w:fill="auto"/>
            <w:tcMar>
              <w:top w:w="100" w:type="dxa"/>
              <w:left w:w="100" w:type="dxa"/>
              <w:bottom w:w="100" w:type="dxa"/>
              <w:right w:w="100" w:type="dxa"/>
            </w:tcMar>
            <w:vAlign w:val="top"/>
          </w:tcPr>
          <w:p w14:paraId="000000BA">
            <w:pPr>
              <w:spacing w:line="240" w:lineRule="auto"/>
              <w:ind w:firstLine="0"/>
              <w:jc w:val="center"/>
              <w:rPr>
                <w:rFonts w:hint="default" w:ascii="Arial" w:hAnsi="Arial" w:cs="Arial"/>
                <w:sz w:val="24"/>
                <w:szCs w:val="24"/>
              </w:rPr>
            </w:pPr>
            <w:r>
              <w:rPr>
                <w:rFonts w:hint="default" w:ascii="Arial" w:hAnsi="Arial" w:cs="Arial"/>
                <w:sz w:val="24"/>
                <w:szCs w:val="24"/>
                <w:rtl w:val="0"/>
              </w:rPr>
              <w:t>Armazenar permanentemente os dados das competições</w:t>
            </w:r>
          </w:p>
        </w:tc>
      </w:tr>
      <w:tr w14:paraId="5E72EB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00" w:type="dxa"/>
            <w:shd w:val="clear" w:color="auto" w:fill="C9DAF8"/>
            <w:tcMar>
              <w:top w:w="100" w:type="dxa"/>
              <w:left w:w="100" w:type="dxa"/>
              <w:bottom w:w="100" w:type="dxa"/>
              <w:right w:w="100" w:type="dxa"/>
            </w:tcMar>
            <w:vAlign w:val="top"/>
          </w:tcPr>
          <w:p w14:paraId="000000BB">
            <w:pPr>
              <w:spacing w:line="240" w:lineRule="auto"/>
              <w:ind w:firstLine="0"/>
              <w:jc w:val="center"/>
              <w:rPr>
                <w:rFonts w:hint="default" w:ascii="Arial" w:hAnsi="Arial" w:cs="Arial"/>
                <w:sz w:val="24"/>
                <w:szCs w:val="24"/>
              </w:rPr>
            </w:pPr>
            <w:r>
              <w:rPr>
                <w:rFonts w:hint="default" w:ascii="Arial" w:hAnsi="Arial" w:cs="Arial"/>
                <w:sz w:val="24"/>
                <w:szCs w:val="24"/>
                <w:rtl w:val="0"/>
              </w:rPr>
              <w:t>RF14</w:t>
            </w:r>
          </w:p>
        </w:tc>
        <w:tc>
          <w:tcPr>
            <w:tcW w:w="2910" w:type="dxa"/>
            <w:shd w:val="clear" w:color="auto" w:fill="C9DAF8"/>
            <w:tcMar>
              <w:top w:w="100" w:type="dxa"/>
              <w:left w:w="100" w:type="dxa"/>
              <w:bottom w:w="100" w:type="dxa"/>
              <w:right w:w="100" w:type="dxa"/>
            </w:tcMar>
            <w:vAlign w:val="top"/>
          </w:tcPr>
          <w:p w14:paraId="000000BC">
            <w:pPr>
              <w:spacing w:line="240" w:lineRule="auto"/>
              <w:ind w:firstLine="0"/>
              <w:jc w:val="center"/>
              <w:rPr>
                <w:rFonts w:hint="default" w:ascii="Arial" w:hAnsi="Arial" w:cs="Arial"/>
                <w:sz w:val="24"/>
                <w:szCs w:val="24"/>
              </w:rPr>
            </w:pPr>
            <w:r>
              <w:rPr>
                <w:rFonts w:hint="default" w:ascii="Arial" w:hAnsi="Arial" w:cs="Arial"/>
                <w:sz w:val="24"/>
                <w:szCs w:val="24"/>
                <w:rtl w:val="0"/>
              </w:rPr>
              <w:t>Atualização em tempo real</w:t>
            </w:r>
          </w:p>
        </w:tc>
        <w:tc>
          <w:tcPr>
            <w:tcW w:w="5220" w:type="dxa"/>
            <w:shd w:val="clear" w:color="auto" w:fill="C9DAF8"/>
            <w:tcMar>
              <w:top w:w="100" w:type="dxa"/>
              <w:left w:w="100" w:type="dxa"/>
              <w:bottom w:w="100" w:type="dxa"/>
              <w:right w:w="100" w:type="dxa"/>
            </w:tcMar>
            <w:vAlign w:val="top"/>
          </w:tcPr>
          <w:p w14:paraId="000000BD">
            <w:pPr>
              <w:spacing w:line="240" w:lineRule="auto"/>
              <w:ind w:firstLine="0"/>
              <w:jc w:val="center"/>
              <w:rPr>
                <w:rFonts w:hint="default" w:ascii="Arial" w:hAnsi="Arial" w:cs="Arial"/>
                <w:sz w:val="24"/>
                <w:szCs w:val="24"/>
              </w:rPr>
            </w:pPr>
            <w:r>
              <w:rPr>
                <w:rFonts w:hint="default" w:ascii="Arial" w:hAnsi="Arial" w:cs="Arial"/>
                <w:sz w:val="24"/>
                <w:szCs w:val="24"/>
                <w:rtl w:val="0"/>
              </w:rPr>
              <w:t>Atualizar ranking automaticamente após inserção de notas</w:t>
            </w:r>
          </w:p>
        </w:tc>
      </w:tr>
    </w:tbl>
    <w:p w14:paraId="000000BE">
      <w:pPr>
        <w:widowControl/>
        <w:spacing w:line="276" w:lineRule="auto"/>
        <w:ind w:firstLine="0"/>
        <w:jc w:val="left"/>
        <w:rPr>
          <w:sz w:val="22"/>
          <w:szCs w:val="22"/>
        </w:rPr>
      </w:pPr>
    </w:p>
    <w:p w14:paraId="000000BF">
      <w:pPr>
        <w:tabs>
          <w:tab w:val="left" w:pos="0"/>
        </w:tabs>
        <w:spacing w:line="360" w:lineRule="auto"/>
        <w:ind w:firstLine="0"/>
        <w:rPr>
          <w:b w:val="0"/>
          <w:bCs w:val="0"/>
          <w:i w:val="0"/>
          <w:iCs w:val="0"/>
          <w:smallCaps w:val="0"/>
          <w:strike w:val="0"/>
          <w:color w:val="000000"/>
          <w:sz w:val="20"/>
          <w:szCs w:val="20"/>
          <w:u w:val="none"/>
          <w:shd w:val="clear" w:fill="auto"/>
          <w:vertAlign w:val="baseline"/>
        </w:rPr>
      </w:pPr>
      <w:r>
        <w:rPr>
          <w:b w:val="0"/>
          <w:bCs w:val="0"/>
          <w:i w:val="0"/>
          <w:iCs w:val="0"/>
          <w:smallCaps w:val="0"/>
          <w:strike w:val="0"/>
          <w:color w:val="000000"/>
          <w:sz w:val="20"/>
          <w:szCs w:val="20"/>
          <w:u w:val="none"/>
          <w:shd w:val="clear" w:fill="auto"/>
          <w:vertAlign w:val="baseline"/>
          <w:rtl w:val="0"/>
        </w:rPr>
        <w:t>Fonte : Marques, Silva (2026).</w:t>
      </w:r>
    </w:p>
    <w:p w14:paraId="000000C0">
      <w:pPr>
        <w:tabs>
          <w:tab w:val="left" w:pos="0"/>
        </w:tabs>
        <w:spacing w:line="360" w:lineRule="auto"/>
        <w:ind w:firstLine="0"/>
      </w:pPr>
    </w:p>
    <w:p w14:paraId="000000C1">
      <w:pPr>
        <w:pStyle w:val="4"/>
        <w:spacing w:before="0" w:after="0" w:line="360" w:lineRule="auto"/>
        <w:rPr>
          <w:b/>
          <w:bCs/>
        </w:rPr>
      </w:pPr>
      <w:bookmarkStart w:id="16" w:name="_b31ryu9f4t0h" w:colFirst="0" w:colLast="0"/>
      <w:bookmarkEnd w:id="16"/>
      <w:r>
        <w:rPr>
          <w:b/>
          <w:bCs/>
          <w:rtl w:val="0"/>
        </w:rPr>
        <w:t xml:space="preserve">5.1.2 Requisitos não funcionais </w:t>
      </w:r>
    </w:p>
    <w:p w14:paraId="000000C2">
      <w:pPr>
        <w:tabs>
          <w:tab w:val="left" w:pos="0"/>
        </w:tabs>
        <w:spacing w:line="360" w:lineRule="auto"/>
        <w:ind w:firstLine="0"/>
      </w:pPr>
      <w:r>
        <w:rPr>
          <w:rtl w:val="0"/>
        </w:rPr>
        <w:tab/>
      </w:r>
      <w:r>
        <w:rPr>
          <w:rtl w:val="0"/>
        </w:rPr>
        <w:t xml:space="preserve">Os requisitos de software não funcionais (RNFs) definem as características, qualidades e restrições que o sistema deve ter. De forma mais objetiva, ele se refere a como o sistema se comportará e exercerá tais funcionalidades, e não exatamente o que ele fará, não à toa, também são chamados de atributos de qualidade. Isso quer dizer que são uma definição estruturada e categorizada daquilo que é necessário para mostrar que um produto tem qualidade. </w:t>
      </w:r>
    </w:p>
    <w:p w14:paraId="000000C5">
      <w:pPr>
        <w:widowControl/>
        <w:spacing w:line="276" w:lineRule="auto"/>
        <w:ind w:firstLine="0"/>
        <w:jc w:val="left"/>
        <w:rPr>
          <w:rFonts w:ascii="Times New Roman" w:hAnsi="Times New Roman" w:eastAsia="Times New Roman" w:cs="Times New Roman"/>
        </w:rPr>
      </w:pPr>
    </w:p>
    <w:tbl>
      <w:tblPr>
        <w:tblStyle w:val="15"/>
        <w:tblW w:w="9030" w:type="dxa"/>
        <w:tblInd w:w="5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30"/>
        <w:gridCol w:w="2400"/>
        <w:gridCol w:w="5400"/>
      </w:tblGrid>
      <w:tr w14:paraId="35AECE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tcW w:w="1230" w:type="dxa"/>
            <w:shd w:val="clear" w:color="auto" w:fill="8E7CC3"/>
            <w:tcMar>
              <w:top w:w="100" w:type="dxa"/>
              <w:left w:w="100" w:type="dxa"/>
              <w:bottom w:w="100" w:type="dxa"/>
              <w:right w:w="100" w:type="dxa"/>
            </w:tcMar>
            <w:vAlign w:val="top"/>
          </w:tcPr>
          <w:p w14:paraId="000000C6">
            <w:pPr>
              <w:spacing w:line="240" w:lineRule="auto"/>
              <w:ind w:firstLine="0"/>
              <w:jc w:val="center"/>
              <w:rPr>
                <w:color w:val="FFFFFF"/>
                <w:sz w:val="22"/>
                <w:szCs w:val="22"/>
              </w:rPr>
            </w:pPr>
            <w:r>
              <w:rPr>
                <w:color w:val="FFFFFF"/>
                <w:sz w:val="22"/>
                <w:szCs w:val="22"/>
                <w:rtl w:val="0"/>
              </w:rPr>
              <w:t>ID</w:t>
            </w:r>
          </w:p>
        </w:tc>
        <w:tc>
          <w:tcPr>
            <w:tcW w:w="2400" w:type="dxa"/>
            <w:shd w:val="clear" w:color="auto" w:fill="8E7CC3"/>
            <w:tcMar>
              <w:top w:w="100" w:type="dxa"/>
              <w:left w:w="100" w:type="dxa"/>
              <w:bottom w:w="100" w:type="dxa"/>
              <w:right w:w="100" w:type="dxa"/>
            </w:tcMar>
            <w:vAlign w:val="top"/>
          </w:tcPr>
          <w:p w14:paraId="000000C7">
            <w:pPr>
              <w:spacing w:line="240" w:lineRule="auto"/>
              <w:ind w:firstLine="0"/>
              <w:jc w:val="center"/>
              <w:rPr>
                <w:color w:val="FFFFFF"/>
                <w:sz w:val="22"/>
                <w:szCs w:val="22"/>
              </w:rPr>
            </w:pPr>
            <w:r>
              <w:rPr>
                <w:color w:val="FFFFFF"/>
                <w:sz w:val="22"/>
                <w:szCs w:val="22"/>
                <w:rtl w:val="0"/>
              </w:rPr>
              <w:t>Requisito não funcional</w:t>
            </w:r>
          </w:p>
        </w:tc>
        <w:tc>
          <w:tcPr>
            <w:tcW w:w="5400" w:type="dxa"/>
            <w:shd w:val="clear" w:color="auto" w:fill="8E7CC3"/>
            <w:tcMar>
              <w:top w:w="100" w:type="dxa"/>
              <w:left w:w="100" w:type="dxa"/>
              <w:bottom w:w="100" w:type="dxa"/>
              <w:right w:w="100" w:type="dxa"/>
            </w:tcMar>
            <w:vAlign w:val="top"/>
          </w:tcPr>
          <w:p w14:paraId="000000C8">
            <w:pPr>
              <w:spacing w:line="240" w:lineRule="auto"/>
              <w:ind w:firstLine="0"/>
              <w:jc w:val="center"/>
              <w:rPr>
                <w:color w:val="FFFFFF"/>
                <w:sz w:val="22"/>
                <w:szCs w:val="22"/>
              </w:rPr>
            </w:pPr>
            <w:r>
              <w:rPr>
                <w:color w:val="FFFFFF"/>
                <w:sz w:val="22"/>
                <w:szCs w:val="22"/>
                <w:rtl w:val="0"/>
              </w:rPr>
              <w:t>Descrição</w:t>
            </w:r>
          </w:p>
        </w:tc>
      </w:tr>
      <w:tr w14:paraId="67156D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85" w:hRule="atLeast"/>
        </w:trPr>
        <w:tc>
          <w:tcPr>
            <w:tcW w:w="1230" w:type="dxa"/>
            <w:shd w:val="clear" w:color="auto" w:fill="auto"/>
            <w:tcMar>
              <w:top w:w="100" w:type="dxa"/>
              <w:left w:w="100" w:type="dxa"/>
              <w:bottom w:w="100" w:type="dxa"/>
              <w:right w:w="100" w:type="dxa"/>
            </w:tcMar>
            <w:vAlign w:val="top"/>
          </w:tcPr>
          <w:p w14:paraId="000000C9">
            <w:pPr>
              <w:spacing w:line="240" w:lineRule="auto"/>
              <w:ind w:firstLine="0"/>
              <w:jc w:val="center"/>
              <w:rPr>
                <w:sz w:val="22"/>
                <w:szCs w:val="22"/>
              </w:rPr>
            </w:pPr>
            <w:r>
              <w:rPr>
                <w:sz w:val="22"/>
                <w:szCs w:val="22"/>
                <w:rtl w:val="0"/>
              </w:rPr>
              <w:t>RNF01</w:t>
            </w:r>
          </w:p>
        </w:tc>
        <w:tc>
          <w:tcPr>
            <w:tcW w:w="2400" w:type="dxa"/>
            <w:shd w:val="clear" w:color="auto" w:fill="auto"/>
            <w:tcMar>
              <w:top w:w="100" w:type="dxa"/>
              <w:left w:w="100" w:type="dxa"/>
              <w:bottom w:w="100" w:type="dxa"/>
              <w:right w:w="100" w:type="dxa"/>
            </w:tcMar>
            <w:vAlign w:val="top"/>
          </w:tcPr>
          <w:p w14:paraId="000000CA">
            <w:pPr>
              <w:spacing w:line="240" w:lineRule="auto"/>
              <w:ind w:firstLine="0"/>
              <w:jc w:val="center"/>
              <w:rPr>
                <w:sz w:val="22"/>
                <w:szCs w:val="22"/>
              </w:rPr>
            </w:pPr>
            <w:r>
              <w:rPr>
                <w:sz w:val="22"/>
                <w:szCs w:val="22"/>
                <w:rtl w:val="0"/>
              </w:rPr>
              <w:t>Desempenho</w:t>
            </w:r>
          </w:p>
        </w:tc>
        <w:tc>
          <w:tcPr>
            <w:tcW w:w="5400" w:type="dxa"/>
            <w:shd w:val="clear" w:color="auto" w:fill="auto"/>
            <w:tcMar>
              <w:top w:w="100" w:type="dxa"/>
              <w:left w:w="100" w:type="dxa"/>
              <w:bottom w:w="100" w:type="dxa"/>
              <w:right w:w="100" w:type="dxa"/>
            </w:tcMar>
            <w:vAlign w:val="top"/>
          </w:tcPr>
          <w:p w14:paraId="000000CB">
            <w:pPr>
              <w:spacing w:line="240" w:lineRule="auto"/>
              <w:ind w:firstLine="0"/>
              <w:jc w:val="center"/>
              <w:rPr>
                <w:sz w:val="22"/>
                <w:szCs w:val="22"/>
              </w:rPr>
            </w:pPr>
            <w:r>
              <w:rPr>
                <w:sz w:val="22"/>
                <w:szCs w:val="22"/>
                <w:rtl w:val="0"/>
              </w:rPr>
              <w:t>O sistema deve responder rapidamente às ações (cadastro em segundos)</w:t>
            </w:r>
          </w:p>
        </w:tc>
      </w:tr>
      <w:tr w14:paraId="1C3632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37" w:hRule="atLeast"/>
        </w:trPr>
        <w:tc>
          <w:tcPr>
            <w:tcW w:w="1230" w:type="dxa"/>
            <w:shd w:val="clear" w:color="auto" w:fill="C9DAF8"/>
            <w:tcMar>
              <w:top w:w="100" w:type="dxa"/>
              <w:left w:w="100" w:type="dxa"/>
              <w:bottom w:w="100" w:type="dxa"/>
              <w:right w:w="100" w:type="dxa"/>
            </w:tcMar>
            <w:vAlign w:val="top"/>
          </w:tcPr>
          <w:p w14:paraId="000000CC">
            <w:pPr>
              <w:spacing w:line="240" w:lineRule="auto"/>
              <w:ind w:firstLine="0"/>
              <w:jc w:val="center"/>
              <w:rPr>
                <w:sz w:val="22"/>
                <w:szCs w:val="22"/>
              </w:rPr>
            </w:pPr>
            <w:r>
              <w:rPr>
                <w:sz w:val="22"/>
                <w:szCs w:val="22"/>
                <w:rtl w:val="0"/>
              </w:rPr>
              <w:t>RNF02</w:t>
            </w:r>
          </w:p>
        </w:tc>
        <w:tc>
          <w:tcPr>
            <w:tcW w:w="2400" w:type="dxa"/>
            <w:shd w:val="clear" w:color="auto" w:fill="C9DAF8"/>
            <w:tcMar>
              <w:top w:w="100" w:type="dxa"/>
              <w:left w:w="100" w:type="dxa"/>
              <w:bottom w:w="100" w:type="dxa"/>
              <w:right w:w="100" w:type="dxa"/>
            </w:tcMar>
            <w:vAlign w:val="top"/>
          </w:tcPr>
          <w:p w14:paraId="000000CD">
            <w:pPr>
              <w:spacing w:line="240" w:lineRule="auto"/>
              <w:ind w:firstLine="0"/>
              <w:jc w:val="center"/>
              <w:rPr>
                <w:sz w:val="22"/>
                <w:szCs w:val="22"/>
              </w:rPr>
            </w:pPr>
            <w:r>
              <w:rPr>
                <w:sz w:val="22"/>
                <w:szCs w:val="22"/>
                <w:rtl w:val="0"/>
              </w:rPr>
              <w:t>Usabilidade</w:t>
            </w:r>
          </w:p>
        </w:tc>
        <w:tc>
          <w:tcPr>
            <w:tcW w:w="5400" w:type="dxa"/>
            <w:shd w:val="clear" w:color="auto" w:fill="C9DAF8"/>
            <w:tcMar>
              <w:top w:w="100" w:type="dxa"/>
              <w:left w:w="100" w:type="dxa"/>
              <w:bottom w:w="100" w:type="dxa"/>
              <w:right w:w="100" w:type="dxa"/>
            </w:tcMar>
            <w:vAlign w:val="top"/>
          </w:tcPr>
          <w:p w14:paraId="000000CE">
            <w:pPr>
              <w:spacing w:line="240" w:lineRule="auto"/>
              <w:ind w:firstLine="0"/>
              <w:jc w:val="center"/>
              <w:rPr>
                <w:sz w:val="22"/>
                <w:szCs w:val="22"/>
              </w:rPr>
            </w:pPr>
            <w:r>
              <w:rPr>
                <w:sz w:val="22"/>
                <w:szCs w:val="22"/>
                <w:rtl w:val="0"/>
              </w:rPr>
              <w:t>Interface simples, intuitiva e fácil de usar</w:t>
            </w:r>
          </w:p>
        </w:tc>
      </w:tr>
      <w:tr w14:paraId="0CABEF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37" w:hRule="atLeast"/>
        </w:trPr>
        <w:tc>
          <w:tcPr>
            <w:tcW w:w="1230" w:type="dxa"/>
            <w:shd w:val="clear" w:color="auto" w:fill="auto"/>
            <w:tcMar>
              <w:top w:w="100" w:type="dxa"/>
              <w:left w:w="100" w:type="dxa"/>
              <w:bottom w:w="100" w:type="dxa"/>
              <w:right w:w="100" w:type="dxa"/>
            </w:tcMar>
            <w:vAlign w:val="top"/>
          </w:tcPr>
          <w:p w14:paraId="000000CF">
            <w:pPr>
              <w:spacing w:line="240" w:lineRule="auto"/>
              <w:ind w:firstLine="0"/>
              <w:jc w:val="center"/>
              <w:rPr>
                <w:sz w:val="22"/>
                <w:szCs w:val="22"/>
              </w:rPr>
            </w:pPr>
            <w:r>
              <w:rPr>
                <w:sz w:val="22"/>
                <w:szCs w:val="22"/>
                <w:rtl w:val="0"/>
              </w:rPr>
              <w:t>RNF03</w:t>
            </w:r>
          </w:p>
        </w:tc>
        <w:tc>
          <w:tcPr>
            <w:tcW w:w="2400" w:type="dxa"/>
            <w:shd w:val="clear" w:color="auto" w:fill="auto"/>
            <w:tcMar>
              <w:top w:w="100" w:type="dxa"/>
              <w:left w:w="100" w:type="dxa"/>
              <w:bottom w:w="100" w:type="dxa"/>
              <w:right w:w="100" w:type="dxa"/>
            </w:tcMar>
            <w:vAlign w:val="top"/>
          </w:tcPr>
          <w:p w14:paraId="000000D0">
            <w:pPr>
              <w:spacing w:line="240" w:lineRule="auto"/>
              <w:ind w:firstLine="0"/>
              <w:jc w:val="center"/>
              <w:rPr>
                <w:sz w:val="22"/>
                <w:szCs w:val="22"/>
              </w:rPr>
            </w:pPr>
            <w:r>
              <w:rPr>
                <w:sz w:val="22"/>
                <w:szCs w:val="22"/>
                <w:rtl w:val="0"/>
              </w:rPr>
              <w:t>Acessibilidade</w:t>
            </w:r>
          </w:p>
        </w:tc>
        <w:tc>
          <w:tcPr>
            <w:tcW w:w="5400" w:type="dxa"/>
            <w:shd w:val="clear" w:color="auto" w:fill="auto"/>
            <w:tcMar>
              <w:top w:w="100" w:type="dxa"/>
              <w:left w:w="100" w:type="dxa"/>
              <w:bottom w:w="100" w:type="dxa"/>
              <w:right w:w="100" w:type="dxa"/>
            </w:tcMar>
            <w:vAlign w:val="top"/>
          </w:tcPr>
          <w:p w14:paraId="000000D1">
            <w:pPr>
              <w:spacing w:line="240" w:lineRule="auto"/>
              <w:ind w:firstLine="0"/>
              <w:jc w:val="center"/>
              <w:rPr>
                <w:sz w:val="22"/>
                <w:szCs w:val="22"/>
              </w:rPr>
            </w:pPr>
            <w:r>
              <w:rPr>
                <w:sz w:val="22"/>
                <w:szCs w:val="22"/>
                <w:rtl w:val="0"/>
              </w:rPr>
              <w:t>Garantir navegação por teclado e bom contraste visual</w:t>
            </w:r>
          </w:p>
        </w:tc>
      </w:tr>
      <w:tr w14:paraId="18FBE5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37" w:hRule="atLeast"/>
        </w:trPr>
        <w:tc>
          <w:tcPr>
            <w:tcW w:w="1230" w:type="dxa"/>
            <w:shd w:val="clear" w:color="auto" w:fill="C9DAF8"/>
            <w:tcMar>
              <w:top w:w="100" w:type="dxa"/>
              <w:left w:w="100" w:type="dxa"/>
              <w:bottom w:w="100" w:type="dxa"/>
              <w:right w:w="100" w:type="dxa"/>
            </w:tcMar>
            <w:vAlign w:val="top"/>
          </w:tcPr>
          <w:p w14:paraId="000000D2">
            <w:pPr>
              <w:spacing w:line="240" w:lineRule="auto"/>
              <w:ind w:firstLine="0"/>
              <w:jc w:val="center"/>
              <w:rPr>
                <w:sz w:val="22"/>
                <w:szCs w:val="22"/>
              </w:rPr>
            </w:pPr>
            <w:r>
              <w:rPr>
                <w:sz w:val="22"/>
                <w:szCs w:val="22"/>
                <w:rtl w:val="0"/>
              </w:rPr>
              <w:t>RNF04</w:t>
            </w:r>
          </w:p>
        </w:tc>
        <w:tc>
          <w:tcPr>
            <w:tcW w:w="2400" w:type="dxa"/>
            <w:shd w:val="clear" w:color="auto" w:fill="C9DAF8"/>
            <w:tcMar>
              <w:top w:w="100" w:type="dxa"/>
              <w:left w:w="100" w:type="dxa"/>
              <w:bottom w:w="100" w:type="dxa"/>
              <w:right w:w="100" w:type="dxa"/>
            </w:tcMar>
            <w:vAlign w:val="top"/>
          </w:tcPr>
          <w:p w14:paraId="000000D3">
            <w:pPr>
              <w:spacing w:line="240" w:lineRule="auto"/>
              <w:ind w:firstLine="0"/>
              <w:jc w:val="center"/>
              <w:rPr>
                <w:sz w:val="22"/>
                <w:szCs w:val="22"/>
              </w:rPr>
            </w:pPr>
            <w:r>
              <w:rPr>
                <w:sz w:val="22"/>
                <w:szCs w:val="22"/>
                <w:rtl w:val="0"/>
              </w:rPr>
              <w:t>Estética</w:t>
            </w:r>
          </w:p>
        </w:tc>
        <w:tc>
          <w:tcPr>
            <w:tcW w:w="5400" w:type="dxa"/>
            <w:shd w:val="clear" w:color="auto" w:fill="C9DAF8"/>
            <w:tcMar>
              <w:top w:w="100" w:type="dxa"/>
              <w:left w:w="100" w:type="dxa"/>
              <w:bottom w:w="100" w:type="dxa"/>
              <w:right w:w="100" w:type="dxa"/>
            </w:tcMar>
            <w:vAlign w:val="top"/>
          </w:tcPr>
          <w:p w14:paraId="000000D4">
            <w:pPr>
              <w:spacing w:line="240" w:lineRule="auto"/>
              <w:ind w:firstLine="0"/>
              <w:jc w:val="center"/>
              <w:rPr>
                <w:sz w:val="22"/>
                <w:szCs w:val="22"/>
              </w:rPr>
            </w:pPr>
            <w:r>
              <w:rPr>
                <w:sz w:val="22"/>
                <w:szCs w:val="22"/>
                <w:rtl w:val="0"/>
              </w:rPr>
              <w:t>Utilizar tema skatista com paleta de cores definida</w:t>
            </w:r>
          </w:p>
        </w:tc>
      </w:tr>
      <w:tr w14:paraId="2A2F70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7" w:hRule="atLeast"/>
        </w:trPr>
        <w:tc>
          <w:tcPr>
            <w:tcW w:w="1230" w:type="dxa"/>
            <w:shd w:val="clear" w:color="auto" w:fill="auto"/>
            <w:tcMar>
              <w:top w:w="100" w:type="dxa"/>
              <w:left w:w="100" w:type="dxa"/>
              <w:bottom w:w="100" w:type="dxa"/>
              <w:right w:w="100" w:type="dxa"/>
            </w:tcMar>
            <w:vAlign w:val="top"/>
          </w:tcPr>
          <w:p w14:paraId="000000D5">
            <w:pPr>
              <w:spacing w:line="240" w:lineRule="auto"/>
              <w:ind w:firstLine="0"/>
              <w:jc w:val="center"/>
              <w:rPr>
                <w:sz w:val="22"/>
                <w:szCs w:val="22"/>
              </w:rPr>
            </w:pPr>
            <w:r>
              <w:rPr>
                <w:sz w:val="22"/>
                <w:szCs w:val="22"/>
                <w:rtl w:val="0"/>
              </w:rPr>
              <w:t>RNF05</w:t>
            </w:r>
          </w:p>
        </w:tc>
        <w:tc>
          <w:tcPr>
            <w:tcW w:w="2400" w:type="dxa"/>
            <w:shd w:val="clear" w:color="auto" w:fill="auto"/>
            <w:tcMar>
              <w:top w:w="100" w:type="dxa"/>
              <w:left w:w="100" w:type="dxa"/>
              <w:bottom w:w="100" w:type="dxa"/>
              <w:right w:w="100" w:type="dxa"/>
            </w:tcMar>
            <w:vAlign w:val="top"/>
          </w:tcPr>
          <w:p w14:paraId="000000D6">
            <w:pPr>
              <w:spacing w:line="240" w:lineRule="auto"/>
              <w:ind w:firstLine="0"/>
              <w:jc w:val="center"/>
              <w:rPr>
                <w:sz w:val="22"/>
                <w:szCs w:val="22"/>
              </w:rPr>
            </w:pPr>
            <w:r>
              <w:rPr>
                <w:sz w:val="22"/>
                <w:szCs w:val="22"/>
                <w:rtl w:val="0"/>
              </w:rPr>
              <w:t>Confiabilidade</w:t>
            </w:r>
          </w:p>
        </w:tc>
        <w:tc>
          <w:tcPr>
            <w:tcW w:w="5400" w:type="dxa"/>
            <w:shd w:val="clear" w:color="auto" w:fill="auto"/>
            <w:tcMar>
              <w:top w:w="100" w:type="dxa"/>
              <w:left w:w="100" w:type="dxa"/>
              <w:bottom w:w="100" w:type="dxa"/>
              <w:right w:w="100" w:type="dxa"/>
            </w:tcMar>
            <w:vAlign w:val="top"/>
          </w:tcPr>
          <w:p w14:paraId="000000D7">
            <w:pPr>
              <w:spacing w:line="240" w:lineRule="auto"/>
              <w:ind w:firstLine="0"/>
              <w:jc w:val="center"/>
              <w:rPr>
                <w:sz w:val="22"/>
                <w:szCs w:val="22"/>
              </w:rPr>
            </w:pPr>
            <w:r>
              <w:rPr>
                <w:sz w:val="22"/>
                <w:szCs w:val="22"/>
                <w:rtl w:val="0"/>
              </w:rPr>
              <w:t>Garantir que os cálculos de pontuação sejam precisos</w:t>
            </w:r>
          </w:p>
        </w:tc>
      </w:tr>
      <w:tr w14:paraId="160AFA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7" w:hRule="atLeast"/>
        </w:trPr>
        <w:tc>
          <w:tcPr>
            <w:tcW w:w="1230" w:type="dxa"/>
            <w:shd w:val="clear" w:color="auto" w:fill="C9DAF8"/>
            <w:tcMar>
              <w:top w:w="100" w:type="dxa"/>
              <w:left w:w="100" w:type="dxa"/>
              <w:bottom w:w="100" w:type="dxa"/>
              <w:right w:w="100" w:type="dxa"/>
            </w:tcMar>
            <w:vAlign w:val="top"/>
          </w:tcPr>
          <w:p w14:paraId="000000D8">
            <w:pPr>
              <w:spacing w:line="240" w:lineRule="auto"/>
              <w:ind w:firstLine="0"/>
              <w:jc w:val="center"/>
              <w:rPr>
                <w:sz w:val="22"/>
                <w:szCs w:val="22"/>
              </w:rPr>
            </w:pPr>
            <w:r>
              <w:rPr>
                <w:sz w:val="22"/>
                <w:szCs w:val="22"/>
                <w:rtl w:val="0"/>
              </w:rPr>
              <w:t>RNF06</w:t>
            </w:r>
          </w:p>
        </w:tc>
        <w:tc>
          <w:tcPr>
            <w:tcW w:w="2400" w:type="dxa"/>
            <w:shd w:val="clear" w:color="auto" w:fill="C9DAF8"/>
            <w:tcMar>
              <w:top w:w="100" w:type="dxa"/>
              <w:left w:w="100" w:type="dxa"/>
              <w:bottom w:w="100" w:type="dxa"/>
              <w:right w:w="100" w:type="dxa"/>
            </w:tcMar>
            <w:vAlign w:val="top"/>
          </w:tcPr>
          <w:p w14:paraId="000000D9">
            <w:pPr>
              <w:spacing w:line="240" w:lineRule="auto"/>
              <w:ind w:firstLine="0"/>
              <w:jc w:val="center"/>
              <w:rPr>
                <w:sz w:val="22"/>
                <w:szCs w:val="22"/>
              </w:rPr>
            </w:pPr>
            <w:r>
              <w:rPr>
                <w:sz w:val="22"/>
                <w:szCs w:val="22"/>
                <w:rtl w:val="0"/>
              </w:rPr>
              <w:t>Segurança</w:t>
            </w:r>
          </w:p>
        </w:tc>
        <w:tc>
          <w:tcPr>
            <w:tcW w:w="5400" w:type="dxa"/>
            <w:shd w:val="clear" w:color="auto" w:fill="C9DAF8"/>
            <w:tcMar>
              <w:top w:w="100" w:type="dxa"/>
              <w:left w:w="100" w:type="dxa"/>
              <w:bottom w:w="100" w:type="dxa"/>
              <w:right w:w="100" w:type="dxa"/>
            </w:tcMar>
            <w:vAlign w:val="top"/>
          </w:tcPr>
          <w:p w14:paraId="000000DA">
            <w:pPr>
              <w:spacing w:line="240" w:lineRule="auto"/>
              <w:ind w:firstLine="0"/>
              <w:jc w:val="center"/>
              <w:rPr>
                <w:sz w:val="22"/>
                <w:szCs w:val="22"/>
              </w:rPr>
            </w:pPr>
            <w:r>
              <w:rPr>
                <w:sz w:val="22"/>
                <w:szCs w:val="22"/>
                <w:rtl w:val="0"/>
              </w:rPr>
              <w:t>Proteger os dados armazenados no sistema</w:t>
            </w:r>
          </w:p>
        </w:tc>
      </w:tr>
      <w:tr w14:paraId="51AB9D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7" w:hRule="atLeast"/>
        </w:trPr>
        <w:tc>
          <w:tcPr>
            <w:tcW w:w="1230" w:type="dxa"/>
            <w:shd w:val="clear" w:color="auto" w:fill="auto"/>
            <w:tcMar>
              <w:top w:w="100" w:type="dxa"/>
              <w:left w:w="100" w:type="dxa"/>
              <w:bottom w:w="100" w:type="dxa"/>
              <w:right w:w="100" w:type="dxa"/>
            </w:tcMar>
            <w:vAlign w:val="top"/>
          </w:tcPr>
          <w:p w14:paraId="000000DB">
            <w:pPr>
              <w:spacing w:line="240" w:lineRule="auto"/>
              <w:ind w:firstLine="0"/>
              <w:jc w:val="center"/>
              <w:rPr>
                <w:sz w:val="22"/>
                <w:szCs w:val="22"/>
              </w:rPr>
            </w:pPr>
            <w:r>
              <w:rPr>
                <w:sz w:val="22"/>
                <w:szCs w:val="22"/>
                <w:rtl w:val="0"/>
              </w:rPr>
              <w:t>RNF07</w:t>
            </w:r>
          </w:p>
        </w:tc>
        <w:tc>
          <w:tcPr>
            <w:tcW w:w="2400" w:type="dxa"/>
            <w:shd w:val="clear" w:color="auto" w:fill="auto"/>
            <w:tcMar>
              <w:top w:w="100" w:type="dxa"/>
              <w:left w:w="100" w:type="dxa"/>
              <w:bottom w:w="100" w:type="dxa"/>
              <w:right w:w="100" w:type="dxa"/>
            </w:tcMar>
            <w:vAlign w:val="top"/>
          </w:tcPr>
          <w:p w14:paraId="000000DC">
            <w:pPr>
              <w:spacing w:line="240" w:lineRule="auto"/>
              <w:ind w:firstLine="0"/>
              <w:jc w:val="center"/>
              <w:rPr>
                <w:sz w:val="22"/>
                <w:szCs w:val="22"/>
              </w:rPr>
            </w:pPr>
            <w:r>
              <w:rPr>
                <w:sz w:val="22"/>
                <w:szCs w:val="22"/>
                <w:rtl w:val="0"/>
              </w:rPr>
              <w:t>Persistência de dados</w:t>
            </w:r>
          </w:p>
        </w:tc>
        <w:tc>
          <w:tcPr>
            <w:tcW w:w="5400" w:type="dxa"/>
            <w:shd w:val="clear" w:color="auto" w:fill="auto"/>
            <w:tcMar>
              <w:top w:w="100" w:type="dxa"/>
              <w:left w:w="100" w:type="dxa"/>
              <w:bottom w:w="100" w:type="dxa"/>
              <w:right w:w="100" w:type="dxa"/>
            </w:tcMar>
            <w:vAlign w:val="top"/>
          </w:tcPr>
          <w:p w14:paraId="000000DD">
            <w:pPr>
              <w:spacing w:line="240" w:lineRule="auto"/>
              <w:ind w:firstLine="0"/>
              <w:jc w:val="center"/>
              <w:rPr>
                <w:sz w:val="22"/>
                <w:szCs w:val="22"/>
              </w:rPr>
            </w:pPr>
            <w:r>
              <w:rPr>
                <w:sz w:val="22"/>
                <w:szCs w:val="22"/>
                <w:rtl w:val="0"/>
              </w:rPr>
              <w:t>Manter os dados salvos mesmo após encerramento do sistema</w:t>
            </w:r>
          </w:p>
        </w:tc>
      </w:tr>
      <w:tr w14:paraId="2FBC06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7" w:hRule="atLeast"/>
        </w:trPr>
        <w:tc>
          <w:tcPr>
            <w:tcW w:w="1230" w:type="dxa"/>
            <w:shd w:val="clear" w:color="auto" w:fill="C9DAF8"/>
            <w:tcMar>
              <w:top w:w="100" w:type="dxa"/>
              <w:left w:w="100" w:type="dxa"/>
              <w:bottom w:w="100" w:type="dxa"/>
              <w:right w:w="100" w:type="dxa"/>
            </w:tcMar>
            <w:vAlign w:val="top"/>
          </w:tcPr>
          <w:p w14:paraId="000000DE">
            <w:pPr>
              <w:spacing w:line="240" w:lineRule="auto"/>
              <w:ind w:firstLine="0"/>
              <w:jc w:val="center"/>
              <w:rPr>
                <w:sz w:val="22"/>
                <w:szCs w:val="22"/>
              </w:rPr>
            </w:pPr>
            <w:r>
              <w:rPr>
                <w:sz w:val="22"/>
                <w:szCs w:val="22"/>
                <w:rtl w:val="0"/>
              </w:rPr>
              <w:t>RNF08</w:t>
            </w:r>
          </w:p>
        </w:tc>
        <w:tc>
          <w:tcPr>
            <w:tcW w:w="2400" w:type="dxa"/>
            <w:shd w:val="clear" w:color="auto" w:fill="C9DAF8"/>
            <w:tcMar>
              <w:top w:w="100" w:type="dxa"/>
              <w:left w:w="100" w:type="dxa"/>
              <w:bottom w:w="100" w:type="dxa"/>
              <w:right w:w="100" w:type="dxa"/>
            </w:tcMar>
            <w:vAlign w:val="top"/>
          </w:tcPr>
          <w:p w14:paraId="000000DF">
            <w:pPr>
              <w:spacing w:line="240" w:lineRule="auto"/>
              <w:ind w:firstLine="0"/>
              <w:jc w:val="center"/>
              <w:rPr>
                <w:sz w:val="22"/>
                <w:szCs w:val="22"/>
              </w:rPr>
            </w:pPr>
            <w:r>
              <w:rPr>
                <w:sz w:val="22"/>
                <w:szCs w:val="22"/>
                <w:rtl w:val="0"/>
              </w:rPr>
              <w:t>Escalabilidade</w:t>
            </w:r>
          </w:p>
        </w:tc>
        <w:tc>
          <w:tcPr>
            <w:tcW w:w="5400" w:type="dxa"/>
            <w:shd w:val="clear" w:color="auto" w:fill="C9DAF8"/>
            <w:tcMar>
              <w:top w:w="100" w:type="dxa"/>
              <w:left w:w="100" w:type="dxa"/>
              <w:bottom w:w="100" w:type="dxa"/>
              <w:right w:w="100" w:type="dxa"/>
            </w:tcMar>
            <w:vAlign w:val="top"/>
          </w:tcPr>
          <w:p w14:paraId="000000E0">
            <w:pPr>
              <w:spacing w:line="240" w:lineRule="auto"/>
              <w:ind w:firstLine="0"/>
              <w:jc w:val="center"/>
              <w:rPr>
                <w:sz w:val="22"/>
                <w:szCs w:val="22"/>
              </w:rPr>
            </w:pPr>
            <w:r>
              <w:rPr>
                <w:sz w:val="22"/>
                <w:szCs w:val="22"/>
                <w:rtl w:val="0"/>
              </w:rPr>
              <w:t>Suportar múltiplos usuários simultaneamente</w:t>
            </w:r>
          </w:p>
        </w:tc>
      </w:tr>
      <w:tr w14:paraId="282526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97" w:hRule="atLeast"/>
        </w:trPr>
        <w:tc>
          <w:tcPr>
            <w:tcW w:w="1230" w:type="dxa"/>
            <w:shd w:val="clear" w:color="auto" w:fill="auto"/>
            <w:tcMar>
              <w:top w:w="100" w:type="dxa"/>
              <w:left w:w="100" w:type="dxa"/>
              <w:bottom w:w="100" w:type="dxa"/>
              <w:right w:w="100" w:type="dxa"/>
            </w:tcMar>
            <w:vAlign w:val="top"/>
          </w:tcPr>
          <w:p w14:paraId="000000E1">
            <w:pPr>
              <w:spacing w:line="240" w:lineRule="auto"/>
              <w:ind w:firstLine="0"/>
              <w:jc w:val="center"/>
              <w:rPr>
                <w:sz w:val="22"/>
                <w:szCs w:val="22"/>
              </w:rPr>
            </w:pPr>
            <w:r>
              <w:rPr>
                <w:sz w:val="22"/>
                <w:szCs w:val="22"/>
                <w:rtl w:val="0"/>
              </w:rPr>
              <w:t>RNF09</w:t>
            </w:r>
          </w:p>
        </w:tc>
        <w:tc>
          <w:tcPr>
            <w:tcW w:w="2400" w:type="dxa"/>
            <w:shd w:val="clear" w:color="auto" w:fill="auto"/>
            <w:tcMar>
              <w:top w:w="100" w:type="dxa"/>
              <w:left w:w="100" w:type="dxa"/>
              <w:bottom w:w="100" w:type="dxa"/>
              <w:right w:w="100" w:type="dxa"/>
            </w:tcMar>
            <w:vAlign w:val="top"/>
          </w:tcPr>
          <w:p w14:paraId="000000E2">
            <w:pPr>
              <w:spacing w:line="240" w:lineRule="auto"/>
              <w:ind w:firstLine="0"/>
              <w:jc w:val="center"/>
              <w:rPr>
                <w:sz w:val="22"/>
                <w:szCs w:val="22"/>
              </w:rPr>
            </w:pPr>
            <w:r>
              <w:rPr>
                <w:sz w:val="22"/>
                <w:szCs w:val="22"/>
                <w:rtl w:val="0"/>
              </w:rPr>
              <w:t>Manutenibilidade</w:t>
            </w:r>
          </w:p>
        </w:tc>
        <w:tc>
          <w:tcPr>
            <w:tcW w:w="5400" w:type="dxa"/>
            <w:shd w:val="clear" w:color="auto" w:fill="auto"/>
            <w:tcMar>
              <w:top w:w="100" w:type="dxa"/>
              <w:left w:w="100" w:type="dxa"/>
              <w:bottom w:w="100" w:type="dxa"/>
              <w:right w:w="100" w:type="dxa"/>
            </w:tcMar>
            <w:vAlign w:val="top"/>
          </w:tcPr>
          <w:p w14:paraId="000000E3">
            <w:pPr>
              <w:spacing w:line="240" w:lineRule="auto"/>
              <w:ind w:firstLine="0"/>
              <w:jc w:val="center"/>
              <w:rPr>
                <w:sz w:val="22"/>
                <w:szCs w:val="22"/>
              </w:rPr>
            </w:pPr>
            <w:r>
              <w:rPr>
                <w:sz w:val="22"/>
                <w:szCs w:val="22"/>
                <w:rtl w:val="0"/>
              </w:rPr>
              <w:t>Facilitar futuras atualizações e correções</w:t>
            </w:r>
          </w:p>
        </w:tc>
      </w:tr>
      <w:tr w14:paraId="6A9173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37" w:hRule="atLeast"/>
        </w:trPr>
        <w:tc>
          <w:tcPr>
            <w:tcW w:w="1230" w:type="dxa"/>
            <w:shd w:val="clear" w:color="auto" w:fill="C9DAF8"/>
            <w:tcMar>
              <w:top w:w="100" w:type="dxa"/>
              <w:left w:w="100" w:type="dxa"/>
              <w:bottom w:w="100" w:type="dxa"/>
              <w:right w:w="100" w:type="dxa"/>
            </w:tcMar>
            <w:vAlign w:val="top"/>
          </w:tcPr>
          <w:p w14:paraId="000000E4">
            <w:pPr>
              <w:spacing w:line="240" w:lineRule="auto"/>
              <w:ind w:firstLine="0"/>
              <w:jc w:val="center"/>
              <w:rPr>
                <w:sz w:val="22"/>
                <w:szCs w:val="22"/>
              </w:rPr>
            </w:pPr>
            <w:r>
              <w:rPr>
                <w:sz w:val="22"/>
                <w:szCs w:val="22"/>
                <w:rtl w:val="0"/>
              </w:rPr>
              <w:t>RNF10</w:t>
            </w:r>
          </w:p>
        </w:tc>
        <w:tc>
          <w:tcPr>
            <w:tcW w:w="2400" w:type="dxa"/>
            <w:shd w:val="clear" w:color="auto" w:fill="C9DAF8"/>
            <w:tcMar>
              <w:top w:w="100" w:type="dxa"/>
              <w:left w:w="100" w:type="dxa"/>
              <w:bottom w:w="100" w:type="dxa"/>
              <w:right w:w="100" w:type="dxa"/>
            </w:tcMar>
            <w:vAlign w:val="top"/>
          </w:tcPr>
          <w:p w14:paraId="000000E5">
            <w:pPr>
              <w:spacing w:line="240" w:lineRule="auto"/>
              <w:ind w:firstLine="0"/>
              <w:jc w:val="center"/>
              <w:rPr>
                <w:sz w:val="22"/>
                <w:szCs w:val="22"/>
              </w:rPr>
            </w:pPr>
            <w:r>
              <w:rPr>
                <w:sz w:val="22"/>
                <w:szCs w:val="22"/>
                <w:rtl w:val="0"/>
              </w:rPr>
              <w:t>Compatibilidade</w:t>
            </w:r>
          </w:p>
        </w:tc>
        <w:tc>
          <w:tcPr>
            <w:tcW w:w="5400" w:type="dxa"/>
            <w:shd w:val="clear" w:color="auto" w:fill="C9DAF8"/>
            <w:tcMar>
              <w:top w:w="100" w:type="dxa"/>
              <w:left w:w="100" w:type="dxa"/>
              <w:bottom w:w="100" w:type="dxa"/>
              <w:right w:w="100" w:type="dxa"/>
            </w:tcMar>
            <w:vAlign w:val="top"/>
          </w:tcPr>
          <w:p w14:paraId="000000E6">
            <w:pPr>
              <w:spacing w:line="240" w:lineRule="auto"/>
              <w:ind w:firstLine="0"/>
              <w:jc w:val="center"/>
              <w:rPr>
                <w:sz w:val="22"/>
                <w:szCs w:val="22"/>
              </w:rPr>
            </w:pPr>
            <w:r>
              <w:rPr>
                <w:sz w:val="22"/>
                <w:szCs w:val="22"/>
                <w:rtl w:val="0"/>
              </w:rPr>
              <w:t>Funcionar em diferentes navegadores e dispositivos</w:t>
            </w:r>
          </w:p>
        </w:tc>
      </w:tr>
      <w:tr w14:paraId="35098F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7" w:hRule="atLeast"/>
        </w:trPr>
        <w:tc>
          <w:tcPr>
            <w:tcW w:w="1230" w:type="dxa"/>
            <w:shd w:val="clear" w:color="auto" w:fill="auto"/>
            <w:tcMar>
              <w:top w:w="100" w:type="dxa"/>
              <w:left w:w="100" w:type="dxa"/>
              <w:bottom w:w="100" w:type="dxa"/>
              <w:right w:w="100" w:type="dxa"/>
            </w:tcMar>
            <w:vAlign w:val="top"/>
          </w:tcPr>
          <w:p w14:paraId="000000E7">
            <w:pPr>
              <w:spacing w:line="240" w:lineRule="auto"/>
              <w:ind w:firstLine="0"/>
              <w:jc w:val="center"/>
              <w:rPr>
                <w:sz w:val="22"/>
                <w:szCs w:val="22"/>
              </w:rPr>
            </w:pPr>
            <w:r>
              <w:rPr>
                <w:sz w:val="22"/>
                <w:szCs w:val="22"/>
                <w:rtl w:val="0"/>
              </w:rPr>
              <w:t>RNF11</w:t>
            </w:r>
          </w:p>
        </w:tc>
        <w:tc>
          <w:tcPr>
            <w:tcW w:w="2400" w:type="dxa"/>
            <w:shd w:val="clear" w:color="auto" w:fill="auto"/>
            <w:tcMar>
              <w:top w:w="100" w:type="dxa"/>
              <w:left w:w="100" w:type="dxa"/>
              <w:bottom w:w="100" w:type="dxa"/>
              <w:right w:w="100" w:type="dxa"/>
            </w:tcMar>
            <w:vAlign w:val="top"/>
          </w:tcPr>
          <w:p w14:paraId="000000E8">
            <w:pPr>
              <w:spacing w:line="240" w:lineRule="auto"/>
              <w:ind w:firstLine="0"/>
              <w:jc w:val="center"/>
              <w:rPr>
                <w:sz w:val="22"/>
                <w:szCs w:val="22"/>
              </w:rPr>
            </w:pPr>
            <w:r>
              <w:rPr>
                <w:sz w:val="22"/>
                <w:szCs w:val="22"/>
                <w:rtl w:val="0"/>
              </w:rPr>
              <w:t>Feedback visual</w:t>
            </w:r>
          </w:p>
        </w:tc>
        <w:tc>
          <w:tcPr>
            <w:tcW w:w="5400" w:type="dxa"/>
            <w:shd w:val="clear" w:color="auto" w:fill="auto"/>
            <w:tcMar>
              <w:top w:w="100" w:type="dxa"/>
              <w:left w:w="100" w:type="dxa"/>
              <w:bottom w:w="100" w:type="dxa"/>
              <w:right w:w="100" w:type="dxa"/>
            </w:tcMar>
            <w:vAlign w:val="top"/>
          </w:tcPr>
          <w:p w14:paraId="000000E9">
            <w:pPr>
              <w:spacing w:line="240" w:lineRule="auto"/>
              <w:ind w:firstLine="0"/>
              <w:jc w:val="center"/>
              <w:rPr>
                <w:sz w:val="22"/>
                <w:szCs w:val="22"/>
              </w:rPr>
            </w:pPr>
            <w:r>
              <w:rPr>
                <w:sz w:val="22"/>
                <w:szCs w:val="22"/>
                <w:rtl w:val="0"/>
              </w:rPr>
              <w:t>Exibir animações e mensagens claras nas interações</w:t>
            </w:r>
          </w:p>
        </w:tc>
      </w:tr>
      <w:tr w14:paraId="2585C0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40" w:hRule="atLeast"/>
        </w:trPr>
        <w:tc>
          <w:tcPr>
            <w:tcW w:w="1230" w:type="dxa"/>
            <w:shd w:val="clear" w:color="auto" w:fill="C9DAF8"/>
            <w:tcMar>
              <w:top w:w="100" w:type="dxa"/>
              <w:left w:w="100" w:type="dxa"/>
              <w:bottom w:w="100" w:type="dxa"/>
              <w:right w:w="100" w:type="dxa"/>
            </w:tcMar>
            <w:vAlign w:val="top"/>
          </w:tcPr>
          <w:p w14:paraId="000000EA">
            <w:pPr>
              <w:spacing w:line="240" w:lineRule="auto"/>
              <w:ind w:firstLine="0"/>
              <w:jc w:val="center"/>
              <w:rPr>
                <w:sz w:val="22"/>
                <w:szCs w:val="22"/>
              </w:rPr>
            </w:pPr>
            <w:r>
              <w:rPr>
                <w:sz w:val="22"/>
                <w:szCs w:val="22"/>
                <w:rtl w:val="0"/>
              </w:rPr>
              <w:t>RNF12</w:t>
            </w:r>
          </w:p>
        </w:tc>
        <w:tc>
          <w:tcPr>
            <w:tcW w:w="2400" w:type="dxa"/>
            <w:shd w:val="clear" w:color="auto" w:fill="C9DAF8"/>
            <w:tcMar>
              <w:top w:w="100" w:type="dxa"/>
              <w:left w:w="100" w:type="dxa"/>
              <w:bottom w:w="100" w:type="dxa"/>
              <w:right w:w="100" w:type="dxa"/>
            </w:tcMar>
            <w:vAlign w:val="top"/>
          </w:tcPr>
          <w:p w14:paraId="000000EB">
            <w:pPr>
              <w:spacing w:line="240" w:lineRule="auto"/>
              <w:ind w:firstLine="0"/>
              <w:jc w:val="center"/>
              <w:rPr>
                <w:sz w:val="22"/>
                <w:szCs w:val="22"/>
              </w:rPr>
            </w:pPr>
            <w:r>
              <w:rPr>
                <w:sz w:val="22"/>
                <w:szCs w:val="22"/>
                <w:rtl w:val="0"/>
              </w:rPr>
              <w:t>Tempo de resposta</w:t>
            </w:r>
          </w:p>
        </w:tc>
        <w:tc>
          <w:tcPr>
            <w:tcW w:w="5400" w:type="dxa"/>
            <w:shd w:val="clear" w:color="auto" w:fill="C9DAF8"/>
            <w:tcMar>
              <w:top w:w="100" w:type="dxa"/>
              <w:left w:w="100" w:type="dxa"/>
              <w:bottom w:w="100" w:type="dxa"/>
              <w:right w:w="100" w:type="dxa"/>
            </w:tcMar>
            <w:vAlign w:val="top"/>
          </w:tcPr>
          <w:p w14:paraId="000000EC">
            <w:pPr>
              <w:spacing w:line="240" w:lineRule="auto"/>
              <w:ind w:firstLine="0"/>
              <w:jc w:val="center"/>
              <w:rPr>
                <w:sz w:val="22"/>
                <w:szCs w:val="22"/>
              </w:rPr>
            </w:pPr>
            <w:r>
              <w:rPr>
                <w:sz w:val="22"/>
                <w:szCs w:val="22"/>
                <w:rtl w:val="0"/>
              </w:rPr>
              <w:t>Processar cálculos e exibição de ranking de forma imediata</w:t>
            </w:r>
          </w:p>
        </w:tc>
      </w:tr>
    </w:tbl>
    <w:p w14:paraId="000000ED">
      <w:pPr>
        <w:widowControl/>
        <w:spacing w:line="276" w:lineRule="auto"/>
        <w:ind w:firstLine="0"/>
        <w:jc w:val="left"/>
      </w:pPr>
    </w:p>
    <w:p w14:paraId="000000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val="0"/>
          <w:bCs w:val="0"/>
          <w:i w:val="0"/>
          <w:iCs w:val="0"/>
          <w:smallCaps w:val="0"/>
          <w:strike w:val="0"/>
          <w:color w:val="000000"/>
          <w:sz w:val="20"/>
          <w:szCs w:val="20"/>
          <w:u w:val="none"/>
          <w:shd w:val="clear" w:fill="auto"/>
          <w:vertAlign w:val="baseline"/>
        </w:rPr>
      </w:pPr>
      <w:r>
        <w:rPr>
          <w:b w:val="0"/>
          <w:bCs w:val="0"/>
          <w:i w:val="0"/>
          <w:iCs w:val="0"/>
          <w:smallCaps w:val="0"/>
          <w:strike w:val="0"/>
          <w:color w:val="000000"/>
          <w:sz w:val="20"/>
          <w:szCs w:val="20"/>
          <w:u w:val="none"/>
          <w:shd w:val="clear" w:fill="auto"/>
          <w:vertAlign w:val="baseline"/>
          <w:rtl w:val="0"/>
        </w:rPr>
        <w:t>Fonte : Marques, Silva (2026).</w:t>
      </w:r>
    </w:p>
    <w:p w14:paraId="000000EF">
      <w:pPr>
        <w:spacing w:line="360" w:lineRule="auto"/>
        <w:ind w:firstLine="0"/>
      </w:pPr>
    </w:p>
    <w:p w14:paraId="000000F7">
      <w:pPr>
        <w:pStyle w:val="3"/>
        <w:numPr>
          <w:ilvl w:val="1"/>
          <w:numId w:val="4"/>
        </w:numPr>
        <w:spacing w:before="0" w:after="0"/>
        <w:ind w:left="360" w:hanging="360"/>
      </w:pPr>
      <w:bookmarkStart w:id="17" w:name="_8t5r1p7vzpwl" w:colFirst="0" w:colLast="0"/>
      <w:bookmarkEnd w:id="17"/>
      <w:r>
        <w:rPr>
          <w:rtl w:val="0"/>
        </w:rPr>
        <w:t xml:space="preserve"> Diagrama de Contexto</w:t>
      </w:r>
    </w:p>
    <w:p w14:paraId="000000F8">
      <w:pPr>
        <w:spacing w:line="360" w:lineRule="auto"/>
        <w:rPr>
          <w:color w:val="000000"/>
        </w:rPr>
      </w:pPr>
      <w:r>
        <w:rPr>
          <w:rtl w:val="0"/>
        </w:rPr>
        <w:t xml:space="preserve">Como afirma Pedriquez (2023). Um diagrama de contexto é uma visão de alto nível de um sistema. É um esboço básico destinado a definir um projeto com base em seu escopo, limites e relação com componentes externos, como partes interessadas. Também conhecido como diagrama de fluxo de dados de nível 0, um diagrama de contexto fornece uma visão geral de um processo, concentrando-se em sua interação com elementos externos, e não em seus subprocessos internos. Este último normalmente é reservado para diagramas de fluxo de dados mais avançados. </w:t>
      </w:r>
    </w:p>
    <w:p w14:paraId="000000F9">
      <w:pPr>
        <w:spacing w:line="360" w:lineRule="auto"/>
        <w:ind w:left="0" w:firstLine="0"/>
        <w:jc w:val="center"/>
        <w:rPr>
          <w:color w:val="000000"/>
        </w:rPr>
      </w:pPr>
      <w:r>
        <w:drawing>
          <wp:inline distT="0" distB="0" distL="0" distR="0">
            <wp:extent cx="4524375" cy="436181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9"/>
                    <a:srcRect/>
                    <a:stretch>
                      <a:fillRect/>
                    </a:stretch>
                  </pic:blipFill>
                  <pic:spPr>
                    <a:xfrm>
                      <a:off x="0" y="0"/>
                      <a:ext cx="4524375" cy="4361815"/>
                    </a:xfrm>
                    <a:prstGeom prst="rect">
                      <a:avLst/>
                    </a:prstGeom>
                  </pic:spPr>
                </pic:pic>
              </a:graphicData>
            </a:graphic>
          </wp:inline>
        </w:drawing>
      </w:r>
    </w:p>
    <w:p w14:paraId="000000FA">
      <w:pPr>
        <w:spacing w:line="360" w:lineRule="auto"/>
        <w:ind w:left="0" w:firstLine="0"/>
        <w:rPr>
          <w:b w:val="0"/>
          <w:bCs w:val="0"/>
          <w:color w:val="000000"/>
          <w:sz w:val="20"/>
          <w:szCs w:val="20"/>
        </w:rPr>
      </w:pPr>
      <w:r>
        <w:rPr>
          <w:b w:val="0"/>
          <w:bCs w:val="0"/>
          <w:sz w:val="20"/>
          <w:szCs w:val="20"/>
          <w:rtl w:val="0"/>
        </w:rPr>
        <w:t>Fonte : Marques, Silva (2026)</w:t>
      </w:r>
    </w:p>
    <w:p w14:paraId="000000FB">
      <w:pPr>
        <w:spacing w:line="360" w:lineRule="auto"/>
        <w:ind w:firstLine="141"/>
        <w:rPr>
          <w:color w:val="000000"/>
        </w:rPr>
      </w:pPr>
    </w:p>
    <w:p w14:paraId="000000FC">
      <w:pPr>
        <w:spacing w:line="360" w:lineRule="auto"/>
        <w:ind w:firstLine="141"/>
        <w:rPr>
          <w:color w:val="000000"/>
        </w:rPr>
      </w:pPr>
    </w:p>
    <w:p w14:paraId="000000FD">
      <w:pPr>
        <w:spacing w:line="360" w:lineRule="auto"/>
        <w:ind w:firstLine="141"/>
        <w:rPr>
          <w:color w:val="000000"/>
        </w:rPr>
      </w:pPr>
    </w:p>
    <w:p w14:paraId="000000FE">
      <w:pPr>
        <w:spacing w:line="360" w:lineRule="auto"/>
        <w:ind w:firstLine="141"/>
        <w:rPr>
          <w:color w:val="000000"/>
        </w:rPr>
      </w:pPr>
    </w:p>
    <w:p w14:paraId="000000FF">
      <w:pPr>
        <w:spacing w:line="360" w:lineRule="auto"/>
        <w:ind w:firstLine="141"/>
        <w:rPr>
          <w:color w:val="000000"/>
        </w:rPr>
      </w:pPr>
    </w:p>
    <w:p w14:paraId="00000100">
      <w:pPr>
        <w:spacing w:line="360" w:lineRule="auto"/>
        <w:ind w:firstLine="141"/>
        <w:rPr>
          <w:color w:val="000000"/>
        </w:rPr>
      </w:pPr>
    </w:p>
    <w:p w14:paraId="00000101">
      <w:pPr>
        <w:pStyle w:val="3"/>
        <w:numPr>
          <w:ilvl w:val="1"/>
          <w:numId w:val="4"/>
        </w:numPr>
        <w:ind w:left="360" w:hanging="360"/>
      </w:pPr>
      <w:bookmarkStart w:id="18" w:name="_pynhcqqrhy1d" w:colFirst="0" w:colLast="0"/>
      <w:bookmarkEnd w:id="18"/>
      <w:r>
        <w:rPr>
          <w:rtl w:val="0"/>
        </w:rPr>
        <w:t>Diagrama de Fluxo de dados</w:t>
      </w:r>
    </w:p>
    <w:p w14:paraId="00000102">
      <w:pPr>
        <w:spacing w:line="360" w:lineRule="auto"/>
        <w:ind w:firstLine="720"/>
      </w:pPr>
      <w:r>
        <w:rPr>
          <w:rtl w:val="0"/>
        </w:rPr>
        <w:t>Conforme Oana (2023). Um diagrama de fluxo de dados é uma ferramenta de visualização usada para ilustrar o fluxo de processos em uma empresa ou em um projeto específico. Ele busca destacar o movimento de informações, bem como a sequência de etapas ou eventos necessários para concluir uma tarefa. Os DFDs podem variar em design e complexidade, dependendo do processo que representam. Pode ser um simples esboço de um sistema geral ou algo maior relacionado a um procedimento multinível.</w:t>
      </w:r>
    </w:p>
    <w:p w14:paraId="00000103">
      <w:pPr>
        <w:spacing w:line="360" w:lineRule="auto"/>
        <w:ind w:left="0" w:firstLine="0"/>
      </w:pPr>
      <w:r>
        <w:drawing>
          <wp:inline distT="0" distB="0" distL="0" distR="0">
            <wp:extent cx="5756910" cy="423418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10"/>
                    <a:srcRect/>
                    <a:stretch>
                      <a:fillRect/>
                    </a:stretch>
                  </pic:blipFill>
                  <pic:spPr>
                    <a:xfrm>
                      <a:off x="0" y="0"/>
                      <a:ext cx="5756910" cy="4234180"/>
                    </a:xfrm>
                    <a:prstGeom prst="rect">
                      <a:avLst/>
                    </a:prstGeom>
                  </pic:spPr>
                </pic:pic>
              </a:graphicData>
            </a:graphic>
          </wp:inline>
        </w:drawing>
      </w:r>
    </w:p>
    <w:p w14:paraId="00000104">
      <w:pPr>
        <w:spacing w:line="360" w:lineRule="auto"/>
        <w:ind w:left="0" w:firstLine="0"/>
        <w:rPr>
          <w:b w:val="0"/>
          <w:bCs w:val="0"/>
          <w:color w:val="000000"/>
          <w:sz w:val="20"/>
          <w:szCs w:val="20"/>
        </w:rPr>
      </w:pPr>
      <w:r>
        <w:rPr>
          <w:b w:val="0"/>
          <w:bCs w:val="0"/>
          <w:sz w:val="20"/>
          <w:szCs w:val="20"/>
          <w:rtl w:val="0"/>
        </w:rPr>
        <w:t>Fonte : Marques, Silva (2026)</w:t>
      </w:r>
    </w:p>
    <w:p w14:paraId="00000105">
      <w:pPr>
        <w:rPr>
          <w:b/>
          <w:bCs/>
          <w:sz w:val="20"/>
          <w:szCs w:val="20"/>
        </w:rPr>
      </w:pPr>
    </w:p>
    <w:p w14:paraId="00000106">
      <w:pPr>
        <w:rPr>
          <w:b/>
          <w:bCs/>
          <w:sz w:val="20"/>
          <w:szCs w:val="20"/>
        </w:rPr>
      </w:pPr>
    </w:p>
    <w:p w14:paraId="00000107">
      <w:pPr>
        <w:rPr>
          <w:b/>
          <w:bCs/>
          <w:sz w:val="20"/>
          <w:szCs w:val="20"/>
        </w:rPr>
      </w:pPr>
    </w:p>
    <w:p w14:paraId="00000108">
      <w:pPr>
        <w:rPr>
          <w:b/>
          <w:bCs/>
          <w:sz w:val="20"/>
          <w:szCs w:val="20"/>
        </w:rPr>
      </w:pPr>
    </w:p>
    <w:p w14:paraId="00000109">
      <w:pPr>
        <w:rPr>
          <w:b/>
          <w:bCs/>
          <w:sz w:val="20"/>
          <w:szCs w:val="20"/>
        </w:rPr>
      </w:pPr>
    </w:p>
    <w:p w14:paraId="0000010A">
      <w:pPr>
        <w:rPr>
          <w:b/>
          <w:bCs/>
          <w:sz w:val="20"/>
          <w:szCs w:val="20"/>
        </w:rPr>
      </w:pPr>
    </w:p>
    <w:p w14:paraId="0000010B">
      <w:pPr>
        <w:pStyle w:val="3"/>
        <w:numPr>
          <w:ilvl w:val="1"/>
          <w:numId w:val="4"/>
        </w:numPr>
        <w:ind w:left="578" w:hanging="578"/>
      </w:pPr>
      <w:bookmarkStart w:id="19" w:name="_l9gys7f1ogno" w:colFirst="0" w:colLast="0"/>
      <w:bookmarkEnd w:id="19"/>
      <w:r>
        <w:rPr>
          <w:rtl w:val="0"/>
        </w:rPr>
        <w:t>Diagrama de Entidade e relacionamento</w:t>
      </w:r>
    </w:p>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40" w:line="360" w:lineRule="auto"/>
        <w:ind w:left="0" w:right="0" w:hanging="578"/>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Conforme Catunda. O DER (Diagrama Entidade-Relacionamento) é a representação visual do MER. E, como vimos, enquanto o MER é um modelo conceitual, o DER é uma ferramenta gráfica que ilustra as entidades, atributos e relacionamentos de forma clara e intuitiva. Dessa maneira, trata-se de uma solução com muita utilidade para os profissionais de banco de dados que necessitam comunicar e documentar a estrutura de um sistema</w:t>
      </w:r>
    </w:p>
    <w:p w14:paraId="75D2502D">
      <w:pPr>
        <w:spacing w:line="360" w:lineRule="auto"/>
        <w:ind w:left="0" w:firstLine="0"/>
        <w:rPr>
          <w:b w:val="0"/>
          <w:bCs w:val="0"/>
          <w:color w:val="000000"/>
          <w:sz w:val="20"/>
          <w:szCs w:val="20"/>
        </w:rPr>
      </w:pPr>
      <w:r>
        <w:rPr>
          <w:b w:val="0"/>
          <w:bCs w:val="0"/>
          <w:sz w:val="20"/>
          <w:szCs w:val="20"/>
          <w:rtl w:val="0"/>
        </w:rPr>
        <w:t>Fonte : Marques, Silva (2026)</w:t>
      </w:r>
    </w:p>
    <w:p w14:paraId="000001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40" w:line="360" w:lineRule="auto"/>
        <w:ind w:left="0" w:right="0" w:firstLine="0" w:firstLineChars="0"/>
        <w:jc w:val="both"/>
        <w:rPr>
          <w:rFonts w:ascii="Arial" w:hAnsi="Arial" w:eastAsia="Arial" w:cs="Arial"/>
          <w:b w:val="0"/>
          <w:bCs w:val="0"/>
          <w:i w:val="0"/>
          <w:iCs w:val="0"/>
          <w:smallCaps w:val="0"/>
          <w:strike w:val="0"/>
          <w:color w:val="000000"/>
          <w:sz w:val="24"/>
          <w:szCs w:val="24"/>
          <w:u w:val="none"/>
          <w:shd w:val="clear" w:fill="auto"/>
          <w:vertAlign w:val="baseline"/>
        </w:rPr>
      </w:pPr>
      <w:r>
        <w:drawing>
          <wp:anchor distT="0" distB="0" distL="0" distR="0" simplePos="0" relativeHeight="251659264" behindDoc="0" locked="0" layoutInCell="1" allowOverlap="1">
            <wp:simplePos x="0" y="0"/>
            <wp:positionH relativeFrom="column">
              <wp:posOffset>0</wp:posOffset>
            </wp:positionH>
            <wp:positionV relativeFrom="paragraph">
              <wp:posOffset>635</wp:posOffset>
            </wp:positionV>
            <wp:extent cx="5715635" cy="5407025"/>
            <wp:effectExtent l="0" t="0" r="18415" b="3175"/>
            <wp:wrapSquare wrapText="bothSides"/>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1"/>
                    <a:srcRect/>
                    <a:stretch>
                      <a:fillRect/>
                    </a:stretch>
                  </pic:blipFill>
                  <pic:spPr>
                    <a:xfrm>
                      <a:off x="0" y="0"/>
                      <a:ext cx="5715635" cy="5407025"/>
                    </a:xfrm>
                    <a:prstGeom prst="rect">
                      <a:avLst/>
                    </a:prstGeom>
                  </pic:spPr>
                </pic:pic>
              </a:graphicData>
            </a:graphic>
          </wp:anchor>
        </w:drawing>
      </w:r>
    </w:p>
    <w:p w14:paraId="000001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40" w:line="360" w:lineRule="auto"/>
        <w:ind w:left="0" w:right="0" w:hanging="578"/>
        <w:jc w:val="both"/>
        <w:rPr>
          <w:b/>
          <w:bCs/>
          <w:sz w:val="20"/>
          <w:szCs w:val="20"/>
        </w:rPr>
      </w:pPr>
      <w:r>
        <w:rPr>
          <w:b/>
          <w:bCs/>
          <w:sz w:val="20"/>
          <w:szCs w:val="20"/>
          <w:rtl w:val="0"/>
        </w:rPr>
        <w:t xml:space="preserve"> </w:t>
      </w:r>
    </w:p>
    <w:p w14:paraId="00000110">
      <w:pPr>
        <w:tabs>
          <w:tab w:val="left" w:pos="0"/>
        </w:tabs>
        <w:ind w:firstLine="0"/>
      </w:pPr>
    </w:p>
    <w:p w14:paraId="00000113">
      <w:pPr>
        <w:pStyle w:val="3"/>
        <w:numPr>
          <w:ilvl w:val="1"/>
          <w:numId w:val="4"/>
        </w:numPr>
        <w:ind w:left="578" w:hanging="578"/>
      </w:pPr>
      <w:bookmarkStart w:id="20" w:name="_51850ahoe3c2" w:colFirst="0" w:colLast="0"/>
      <w:bookmarkEnd w:id="20"/>
      <w:r>
        <w:rPr>
          <w:rtl w:val="0"/>
        </w:rPr>
        <w:t>Dicionário de Dados</w:t>
      </w:r>
    </w:p>
    <w:p w14:paraId="00000114">
      <w:pPr>
        <w:spacing w:line="360" w:lineRule="auto"/>
        <w:ind w:left="0" w:hanging="578"/>
      </w:pPr>
      <w:r>
        <w:rPr>
          <w:rtl w:val="0"/>
        </w:rPr>
        <w:tab/>
      </w:r>
      <w:r>
        <w:rPr>
          <w:rtl w:val="0"/>
        </w:rPr>
        <w:tab/>
      </w:r>
      <w:r>
        <w:rPr>
          <w:rtl w:val="0"/>
        </w:rPr>
        <w:t xml:space="preserve">Segundo Nascimento (2024). Um </w:t>
      </w:r>
      <w:r>
        <w:rPr>
          <w:b w:val="0"/>
          <w:bCs w:val="0"/>
          <w:rtl w:val="0"/>
        </w:rPr>
        <w:t>Dicionário de Dados</w:t>
      </w:r>
      <w:r>
        <w:rPr>
          <w:b/>
          <w:bCs/>
          <w:rtl w:val="0"/>
        </w:rPr>
        <w:t xml:space="preserve"> </w:t>
      </w:r>
      <w:r>
        <w:rPr>
          <w:rtl w:val="0"/>
        </w:rPr>
        <w:t xml:space="preserve">é essencial para responder perguntas sobre dados. Ele é um documento que contém informações detalhadas sobre os dados em um banco de dados ou sistema. Inclui descrições de tabelas, colunas e o significado de cada uma delas. É crucial para quem precisa entender o que cada dado representa e como ele é chamado. Existem várias ferramentas que facilitam a criação e manutenção de dicionários de dados, como Dataedo, Alation e Collibra. Estas ferramentas ajudam a automatizar a captura de metadados e integrá-los com outros sistemas. </w:t>
      </w:r>
    </w:p>
    <w:tbl>
      <w:tblPr>
        <w:tblStyle w:val="16"/>
        <w:tblW w:w="9052" w:type="dxa"/>
        <w:tblInd w:w="123" w:type="dxa"/>
        <w:tblLayout w:type="fixed"/>
        <w:tblCellMar>
          <w:top w:w="0" w:type="dxa"/>
          <w:left w:w="108" w:type="dxa"/>
          <w:bottom w:w="0" w:type="dxa"/>
          <w:right w:w="108" w:type="dxa"/>
        </w:tblCellMar>
      </w:tblPr>
      <w:tblGrid>
        <w:gridCol w:w="2439"/>
        <w:gridCol w:w="1551"/>
        <w:gridCol w:w="1785"/>
        <w:gridCol w:w="1545"/>
        <w:gridCol w:w="1732"/>
      </w:tblGrid>
      <w:tr w14:paraId="60E2EF9F">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16">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TABLE_SCHEMA</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17">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TABLE_NAME</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18">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COLUMN_NAME</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19">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DATA_TYPE</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1A">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COLUMN_TYPE</w:t>
            </w:r>
          </w:p>
        </w:tc>
      </w:tr>
      <w:tr w14:paraId="1B70B21F">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1B">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1C">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dicas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1D">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id</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1E">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1F">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int(11)</w:t>
            </w:r>
          </w:p>
        </w:tc>
      </w:tr>
      <w:tr w14:paraId="062CC9B6">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20">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21">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dicas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22">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titulo</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23">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24">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varchar(200)</w:t>
            </w:r>
          </w:p>
        </w:tc>
      </w:tr>
      <w:tr w14:paraId="5264AFB2">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25">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26">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dicas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27">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conteudo</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28">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text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29">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text</w:t>
            </w:r>
          </w:p>
        </w:tc>
      </w:tr>
      <w:tr w14:paraId="5343B2F9">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2A">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2B">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dicas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2C">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categoria</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2D">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2E">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varchar(50)</w:t>
            </w:r>
          </w:p>
        </w:tc>
      </w:tr>
      <w:tr w14:paraId="4535E7C6">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2F">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30">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dicas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31">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imagem_url</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32">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33">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varchar(500)</w:t>
            </w:r>
          </w:p>
        </w:tc>
      </w:tr>
      <w:tr w14:paraId="3C8AE90B">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34">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35">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dicas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36">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autor</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37">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38">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varchar(100)</w:t>
            </w:r>
          </w:p>
        </w:tc>
      </w:tr>
      <w:tr w14:paraId="4C60B902">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39">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3A">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dicas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3B">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visualizacoes</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3C">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3D">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int(11)</w:t>
            </w:r>
          </w:p>
        </w:tc>
      </w:tr>
      <w:tr w14:paraId="6ACEEF8D">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3E">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3F">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dicas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40">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created_at</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41">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42">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r>
      <w:tr w14:paraId="5C5F8F8B">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43">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44">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dicas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45">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updated_at</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46">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47">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r>
      <w:tr w14:paraId="2C09DAAD">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48">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49">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4A">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id</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4B">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4C">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int(11)</w:t>
            </w:r>
          </w:p>
        </w:tc>
      </w:tr>
      <w:tr w14:paraId="7FD1CD36">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4D">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4E">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4F">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nome_evento</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50">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51">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varchar(100)</w:t>
            </w:r>
          </w:p>
        </w:tc>
      </w:tr>
      <w:tr w14:paraId="6D68BB4D">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52">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53">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54">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data_evento</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55">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date</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56">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date</w:t>
            </w:r>
          </w:p>
        </w:tc>
      </w:tr>
      <w:tr w14:paraId="37133200">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57">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58">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59">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hora_evento</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5A">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5B">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w:t>
            </w:r>
          </w:p>
        </w:tc>
      </w:tr>
      <w:tr w14:paraId="436E518E">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5C">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5D">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5E">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cidade</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5F">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60">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varchar(100)</w:t>
            </w:r>
          </w:p>
        </w:tc>
      </w:tr>
      <w:tr w14:paraId="029C3593">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61">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62">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63">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estado</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64">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65">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char(2)</w:t>
            </w:r>
          </w:p>
        </w:tc>
      </w:tr>
      <w:tr w14:paraId="65B75AAB">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66">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67">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68">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local_evento</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69">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6A">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varchar(200)</w:t>
            </w:r>
          </w:p>
        </w:tc>
      </w:tr>
      <w:tr w14:paraId="658E8718">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6B">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6C">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6D">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descricao</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6E">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text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6F">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text</w:t>
            </w:r>
          </w:p>
        </w:tc>
      </w:tr>
      <w:tr w14:paraId="76286F22">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70">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71">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72">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capacidade_maxima</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73">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74">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int(11)</w:t>
            </w:r>
          </w:p>
        </w:tc>
      </w:tr>
      <w:tr w14:paraId="0F896F6A">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75">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76">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77">
            <w:pPr>
              <w:keepNext w:val="0"/>
              <w:keepLines w:val="0"/>
              <w:widowControl/>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inscritos</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78">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79">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int(11)</w:t>
            </w:r>
          </w:p>
        </w:tc>
      </w:tr>
      <w:tr w14:paraId="1E64F507">
        <w:tblPrEx>
          <w:tblCellMar>
            <w:top w:w="0" w:type="dxa"/>
            <w:left w:w="108" w:type="dxa"/>
            <w:bottom w:w="0" w:type="dxa"/>
            <w:right w:w="108" w:type="dxa"/>
          </w:tblCellMar>
        </w:tblPrEx>
        <w:trPr>
          <w:trHeight w:val="76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7A">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7B">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7C">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status</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7D">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enum</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7E">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enum('agendado','andamento','finalizado','cancelado')</w:t>
            </w:r>
          </w:p>
        </w:tc>
      </w:tr>
      <w:tr w14:paraId="0041EA95">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7F">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80">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81">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representante_id</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82">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83">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int(11)</w:t>
            </w:r>
          </w:p>
        </w:tc>
      </w:tr>
      <w:tr w14:paraId="5ACB172D">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84">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85">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86">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created_at</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87">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88">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r>
      <w:tr w14:paraId="40263EAE">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89">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8A">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8B">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updated_at</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8C">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8D">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r>
      <w:tr w14:paraId="20A68AA7">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8E">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8F">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produtos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90">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id</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91">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92">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int(11)</w:t>
            </w:r>
          </w:p>
        </w:tc>
      </w:tr>
      <w:tr w14:paraId="2A8FD0C6">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93">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94">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produtos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95">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nome</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96">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97">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varchar(100)</w:t>
            </w:r>
          </w:p>
        </w:tc>
      </w:tr>
      <w:tr w14:paraId="03D0A9CF">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98">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99">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produtos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9A">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descricao</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9B">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text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9C">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text</w:t>
            </w:r>
          </w:p>
        </w:tc>
      </w:tr>
      <w:tr w14:paraId="7EB8ADDF">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9D">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9E">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produtos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9F">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preco</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A0">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A1">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decimal(10,2)</w:t>
            </w:r>
          </w:p>
        </w:tc>
      </w:tr>
      <w:tr w14:paraId="2B4B4804">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A2">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A3">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produtos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A4">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categoria</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A5">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A6">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varchar(50)</w:t>
            </w:r>
          </w:p>
        </w:tc>
      </w:tr>
      <w:tr w14:paraId="3D840E76">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A7">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A8">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produtos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A9">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imagem</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AA">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AB">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varchar(500)</w:t>
            </w:r>
          </w:p>
        </w:tc>
      </w:tr>
      <w:tr w14:paraId="485209DC">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AC">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AD">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produtos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AE">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estoque</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AF">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B0">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int(11)</w:t>
            </w:r>
          </w:p>
        </w:tc>
      </w:tr>
      <w:tr w14:paraId="2DC75B85">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B1">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B2">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produtos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B3">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destaque</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B4">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tinyint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B5">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tinyint(4)</w:t>
            </w:r>
          </w:p>
        </w:tc>
      </w:tr>
      <w:tr w14:paraId="336AA42D">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B6">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B7">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produtos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B8">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created_at</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B9">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BA">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r>
      <w:tr w14:paraId="5101E185">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BB">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BC">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representantes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BD">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id</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BE">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BF">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int(11)</w:t>
            </w:r>
          </w:p>
        </w:tc>
      </w:tr>
      <w:tr w14:paraId="29A24052">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C0">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C1">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representantes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C2">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nome_representante</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C3">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C4">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varchar(100)</w:t>
            </w:r>
          </w:p>
        </w:tc>
      </w:tr>
      <w:tr w14:paraId="555C6F9E">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C5">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C6">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representantes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C7">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email</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C8">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C9">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varchar(100)</w:t>
            </w:r>
          </w:p>
        </w:tc>
      </w:tr>
      <w:tr w14:paraId="5CC5A46C">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CA">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CB">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representantes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CC">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senha</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CD">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CE">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varchar(255)</w:t>
            </w:r>
          </w:p>
        </w:tc>
      </w:tr>
      <w:tr w14:paraId="6A9A69FD">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CF">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D0">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representantes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D1">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telefone</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D2">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D3">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varchar(20)</w:t>
            </w:r>
          </w:p>
        </w:tc>
      </w:tr>
      <w:tr w14:paraId="559DC30E">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D4">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D5">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representantes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D6">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ativo</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D7">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tinyint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D8">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tinyint(4)</w:t>
            </w:r>
          </w:p>
        </w:tc>
      </w:tr>
      <w:tr w14:paraId="392A1DCC">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D9">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DA">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representantes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DB">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created_at</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DC">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DD">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r>
      <w:tr w14:paraId="2E4FC341">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DE">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DF">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representantes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E0">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updated_at</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E1">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E2">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r>
      <w:tr w14:paraId="78344AAD">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E3">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E4">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skatistas_competicao</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E5">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id</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E6">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E7">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int(11)</w:t>
            </w:r>
          </w:p>
        </w:tc>
      </w:tr>
      <w:tr w14:paraId="130031B5">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E8">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E9">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skatistas_competicao</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EA">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nome</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EB">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EC">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varchar(100)</w:t>
            </w:r>
          </w:p>
        </w:tc>
      </w:tr>
      <w:tr w14:paraId="35BBA28A">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ED">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EE">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skatistas_competicao</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EF">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pais</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F0">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F1">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varchar(50)</w:t>
            </w:r>
          </w:p>
        </w:tc>
      </w:tr>
      <w:tr w14:paraId="4DAD7EA4">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F2">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F3">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skatistas_competicao</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F4">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idade</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F5">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F6">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int(11)</w:t>
            </w:r>
          </w:p>
        </w:tc>
      </w:tr>
      <w:tr w14:paraId="1EDF4679">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F7">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F8">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skatistas_competicao</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F9">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kickflip</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FA">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FB">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decimal(3,1)</w:t>
            </w:r>
          </w:p>
        </w:tc>
      </w:tr>
      <w:tr w14:paraId="1CC2ACBE">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FC">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FD">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skatistas_competicao</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FE">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heelflip</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1FF">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00">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decimal(3,1)</w:t>
            </w:r>
          </w:p>
        </w:tc>
      </w:tr>
      <w:tr w14:paraId="5E047A12">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01">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02">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skatistas_competicao</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03">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tre_flip</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04">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05">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decimal(3,1)</w:t>
            </w:r>
          </w:p>
        </w:tc>
      </w:tr>
      <w:tr w14:paraId="759503A7">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06">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07">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skatistas_competicao</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08">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varial</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09">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0A">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decimal(3,1)</w:t>
            </w:r>
          </w:p>
        </w:tc>
      </w:tr>
      <w:tr w14:paraId="60B1ABD3">
        <w:tblPrEx>
          <w:tblCellMar>
            <w:top w:w="0" w:type="dxa"/>
            <w:left w:w="108" w:type="dxa"/>
            <w:bottom w:w="0" w:type="dxa"/>
            <w:right w:w="108" w:type="dxa"/>
          </w:tblCellMar>
        </w:tblPrEx>
        <w:trPr>
          <w:trHeight w:val="894"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0B">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0C">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skatistas_competicao</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0D">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laser</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0E">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0F">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decimal(3,1)</w:t>
            </w:r>
          </w:p>
        </w:tc>
      </w:tr>
      <w:tr w14:paraId="5ACF5A98">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10">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11">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skatistas_competicao</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12">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media_geral</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13">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14">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decimal(3,1)</w:t>
            </w:r>
          </w:p>
        </w:tc>
      </w:tr>
      <w:tr w14:paraId="6912E1DB">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15">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16">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skatistas_competicao</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17">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pontuacao_total</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18">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19">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decimal(5,1)</w:t>
            </w:r>
          </w:p>
        </w:tc>
      </w:tr>
      <w:tr w14:paraId="30608327">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1A">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1B">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skatistas_competicao</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1C">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data_participacao</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1D">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1E">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r>
      <w:tr w14:paraId="5C6FAAB6">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1F">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20">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skatistas_competicao</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21">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created_at</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22">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23">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r>
      <w:tr w14:paraId="1A0E491B">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24">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25">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26">
            <w:pPr>
              <w:keepNext w:val="0"/>
              <w:keepLines w:val="0"/>
              <w:widowControl/>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id</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27">
            <w:pPr>
              <w:keepNext w:val="0"/>
              <w:keepLines w:val="0"/>
              <w:widowControl/>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28">
            <w:pPr>
              <w:keepNext w:val="0"/>
              <w:keepLines w:val="0"/>
              <w:widowControl/>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int(11)</w:t>
            </w:r>
          </w:p>
        </w:tc>
      </w:tr>
      <w:tr w14:paraId="43815E90">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29">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2A">
            <w:pPr>
              <w:keepNext w:val="0"/>
              <w:keepLines w:val="0"/>
              <w:widowControl/>
              <w:spacing w:line="240" w:lineRule="auto"/>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2B">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nome_skatista</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2C">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2D">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varchar(100)</w:t>
            </w:r>
          </w:p>
        </w:tc>
      </w:tr>
      <w:tr w14:paraId="20A9833F">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2E">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2F">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30">
            <w:pPr>
              <w:keepNext w:val="0"/>
              <w:keepLines w:val="0"/>
              <w:widowControl/>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email</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31">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32">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varchar(100)</w:t>
            </w:r>
          </w:p>
        </w:tc>
      </w:tr>
      <w:tr w14:paraId="1DF377A4">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33">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34">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35">
            <w:pPr>
              <w:keepNext w:val="0"/>
              <w:keepLines w:val="0"/>
              <w:widowControl/>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telefone</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36">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37">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varchar(20)</w:t>
            </w:r>
          </w:p>
        </w:tc>
      </w:tr>
      <w:tr w14:paraId="587828E4">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38">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39">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3A">
            <w:pPr>
              <w:keepNext w:val="0"/>
              <w:keepLines w:val="0"/>
              <w:widowControl/>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idade</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3B">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3C">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int(11)</w:t>
            </w:r>
          </w:p>
        </w:tc>
      </w:tr>
      <w:tr w14:paraId="68C80428">
        <w:tblPrEx>
          <w:tblCellMar>
            <w:top w:w="0" w:type="dxa"/>
            <w:left w:w="108" w:type="dxa"/>
            <w:bottom w:w="0" w:type="dxa"/>
            <w:right w:w="108" w:type="dxa"/>
          </w:tblCellMar>
        </w:tblPrEx>
        <w:trPr>
          <w:trHeight w:val="76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3D">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3E">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3F">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categoria</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40">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enum</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41">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enum('Mirim','Iniciante','Amador','Profissional','Master')</w:t>
            </w:r>
          </w:p>
        </w:tc>
      </w:tr>
      <w:tr w14:paraId="64B99839">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42">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43">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44">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nome_evento</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45">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46">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varchar(100)</w:t>
            </w:r>
          </w:p>
        </w:tc>
      </w:tr>
      <w:tr w14:paraId="502B191C">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47">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48">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49">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evento_id</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4A">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4B">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int(11)</w:t>
            </w:r>
          </w:p>
        </w:tc>
      </w:tr>
      <w:tr w14:paraId="198D63D8">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4C">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4D">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4E">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data_inscricao</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4F">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50">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r>
      <w:tr w14:paraId="3CE48D05">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51">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52">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53">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checkin_realizado</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54">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tinyint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55">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tinyint(4)</w:t>
            </w:r>
          </w:p>
        </w:tc>
      </w:tr>
      <w:tr w14:paraId="5900C440">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56">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57">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skatistas_eventos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58">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created_at</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59">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5A">
            <w:pPr>
              <w:keepNext w:val="0"/>
              <w:keepLines w:val="0"/>
              <w:widowControl/>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timestamp</w:t>
            </w:r>
          </w:p>
        </w:tc>
      </w:tr>
      <w:tr w14:paraId="321A94F4">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5B">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5C">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vw_estatisticas_gerais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5D">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total_participantes</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5E">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bigint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5F">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bigint(21)</w:t>
            </w:r>
          </w:p>
        </w:tc>
      </w:tr>
      <w:tr w14:paraId="127165AE">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60">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61">
            <w:pPr>
              <w:keepNext w:val="0"/>
              <w:keepLines w:val="0"/>
              <w:widowControl/>
              <w:spacing w:line="240" w:lineRule="auto"/>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vw_estatisticas_gerais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62">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total_eventos</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63">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bigint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64">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bigint(21)</w:t>
            </w:r>
          </w:p>
        </w:tc>
      </w:tr>
      <w:tr w14:paraId="3DC71645">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65">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66">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vw_estatisticas_gerais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67">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total_inscricoes</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68">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bigint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69">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bigint(21)</w:t>
            </w:r>
          </w:p>
        </w:tc>
      </w:tr>
      <w:tr w14:paraId="080A4EB5">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6A">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6B">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vw_estatisticas_gerais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6C">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media_geral_competicoes</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6D">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6E">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decimal(4,1)</w:t>
            </w:r>
          </w:p>
        </w:tc>
      </w:tr>
      <w:tr w14:paraId="0206DD52">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6F">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70">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vw_estatisticas_gerais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71">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lider_ranking</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72">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73">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varchar(100)</w:t>
            </w:r>
          </w:p>
        </w:tc>
      </w:tr>
      <w:tr w14:paraId="4D3403A3">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74">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75">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vw_estatisticas_gerais</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76">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maior_nota</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77">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78">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decimal(3,1)</w:t>
            </w:r>
          </w:p>
        </w:tc>
      </w:tr>
      <w:tr w14:paraId="683E4EA3">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79">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7A">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vw_ranking</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7B">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id</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7C">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7D">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int(11)</w:t>
            </w:r>
          </w:p>
        </w:tc>
      </w:tr>
      <w:tr w14:paraId="48428A90">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7E">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7F">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vw_ranking</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80">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nome</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81">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82">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varchar(100)</w:t>
            </w:r>
          </w:p>
        </w:tc>
      </w:tr>
      <w:tr w14:paraId="421ACB8B">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83">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84">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vw_ranking</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85">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pais</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86">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87">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varchar(50)</w:t>
            </w:r>
          </w:p>
        </w:tc>
      </w:tr>
      <w:tr w14:paraId="57230919">
        <w:tblPrEx>
          <w:tblCellMar>
            <w:top w:w="0" w:type="dxa"/>
            <w:left w:w="108" w:type="dxa"/>
            <w:bottom w:w="0" w:type="dxa"/>
            <w:right w:w="108" w:type="dxa"/>
          </w:tblCellMar>
        </w:tblPrEx>
        <w:trPr>
          <w:trHeight w:val="239"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88">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89">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vw_ranking</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8A">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idade</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8B">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8C">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int(11)</w:t>
            </w:r>
          </w:p>
        </w:tc>
      </w:tr>
      <w:tr w14:paraId="1099CB78">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8D">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8E">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vw_ranking</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8F">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media_geral</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90">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91">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decimal(3,1)</w:t>
            </w:r>
          </w:p>
        </w:tc>
      </w:tr>
      <w:tr w14:paraId="513EF4E4">
        <w:tblPrEx>
          <w:tblCellMar>
            <w:top w:w="0" w:type="dxa"/>
            <w:left w:w="108" w:type="dxa"/>
            <w:bottom w:w="0" w:type="dxa"/>
            <w:right w:w="108" w:type="dxa"/>
          </w:tblCellMar>
        </w:tblPrEx>
        <w:trPr>
          <w:trHeight w:val="240" w:hRule="atLeast"/>
        </w:trPr>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92">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bookmarkStart w:id="21" w:name="_vepd6cbz4xyk" w:colFirst="0" w:colLast="0"/>
            <w:bookmarkEnd w:id="21"/>
            <w:r>
              <w:rPr>
                <w:rFonts w:hint="default" w:ascii="Arial" w:hAnsi="Arial" w:eastAsia="Calibri" w:cs="Arial"/>
                <w:i w:val="0"/>
                <w:iCs w:val="0"/>
                <w:color w:val="000000"/>
                <w:sz w:val="20"/>
                <w:szCs w:val="20"/>
                <w:u w:val="none"/>
                <w:rtl w:val="0"/>
              </w:rPr>
              <w:t>skate_fest_competition</w:t>
            </w:r>
          </w:p>
        </w:tc>
        <w:tc>
          <w:tcPr>
            <w:tcW w:w="15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93">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vw_ranking</w:t>
            </w:r>
          </w:p>
        </w:tc>
        <w:tc>
          <w:tcPr>
            <w:tcW w:w="1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94">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rank_position</w:t>
            </w:r>
          </w:p>
        </w:tc>
        <w:tc>
          <w:tcPr>
            <w:tcW w:w="15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95">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bigint</w:t>
            </w:r>
          </w:p>
        </w:tc>
        <w:tc>
          <w:tcPr>
            <w:tcW w:w="17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296">
            <w:pPr>
              <w:keepNext w:val="0"/>
              <w:keepLines w:val="0"/>
              <w:widowControl/>
              <w:spacing w:line="240" w:lineRule="auto"/>
              <w:ind w:left="0" w:leftChars="0" w:firstLine="0" w:firstLineChars="0"/>
              <w:jc w:val="left"/>
              <w:rPr>
                <w:rFonts w:hint="default" w:ascii="Arial" w:hAnsi="Arial" w:eastAsia="Calibri" w:cs="Arial"/>
                <w:i w:val="0"/>
                <w:iCs w:val="0"/>
                <w:color w:val="000000"/>
                <w:sz w:val="20"/>
                <w:szCs w:val="20"/>
                <w:u w:val="none"/>
              </w:rPr>
            </w:pPr>
            <w:r>
              <w:rPr>
                <w:rFonts w:hint="default" w:ascii="Arial" w:hAnsi="Arial" w:eastAsia="Calibri" w:cs="Arial"/>
                <w:i w:val="0"/>
                <w:iCs w:val="0"/>
                <w:color w:val="000000"/>
                <w:sz w:val="20"/>
                <w:szCs w:val="20"/>
                <w:u w:val="none"/>
                <w:rtl w:val="0"/>
              </w:rPr>
              <w:t>bigint(21)</w:t>
            </w:r>
          </w:p>
        </w:tc>
      </w:tr>
    </w:tbl>
    <w:p w14:paraId="00000297">
      <w:pPr>
        <w:spacing w:after="140" w:line="360" w:lineRule="auto"/>
        <w:ind w:hanging="578"/>
        <w:rPr>
          <w:b w:val="0"/>
          <w:bCs w:val="0"/>
          <w:sz w:val="20"/>
          <w:szCs w:val="20"/>
        </w:rPr>
      </w:pPr>
    </w:p>
    <w:p w14:paraId="00000298">
      <w:pPr>
        <w:spacing w:after="140" w:line="360" w:lineRule="auto"/>
        <w:ind w:left="720" w:hanging="578"/>
      </w:pPr>
      <w:r>
        <w:rPr>
          <w:b w:val="0"/>
          <w:bCs w:val="0"/>
          <w:sz w:val="20"/>
          <w:szCs w:val="20"/>
          <w:rtl w:val="0"/>
        </w:rPr>
        <w:t>Fonte: Marques, Silva (2026</w:t>
      </w:r>
      <w:r>
        <w:rPr>
          <w:b w:val="0"/>
          <w:bCs w:val="0"/>
          <w:rtl w:val="0"/>
        </w:rPr>
        <w:t>)</w:t>
      </w:r>
    </w:p>
    <w:p w14:paraId="000002A1">
      <w:pPr>
        <w:pStyle w:val="3"/>
        <w:numPr>
          <w:ilvl w:val="1"/>
          <w:numId w:val="5"/>
        </w:numPr>
        <w:ind w:left="360" w:hanging="360"/>
      </w:pPr>
      <w:bookmarkStart w:id="22" w:name="_puexyid3ac3c" w:colFirst="0" w:colLast="0"/>
      <w:bookmarkEnd w:id="22"/>
      <w:r>
        <w:rPr>
          <w:rtl w:val="0"/>
        </w:rPr>
        <w:t>Diagrama de Caso de Uso</w:t>
      </w:r>
    </w:p>
    <w:p w14:paraId="000002A2">
      <w:pPr>
        <w:tabs>
          <w:tab w:val="left" w:pos="0"/>
        </w:tabs>
        <w:spacing w:line="360" w:lineRule="auto"/>
        <w:ind w:left="0" w:firstLine="0"/>
        <w:rPr>
          <w:rtl w:val="0"/>
        </w:rPr>
      </w:pPr>
      <w:r>
        <w:rPr>
          <w:rtl w:val="0"/>
        </w:rPr>
        <w:tab/>
      </w:r>
      <w:r>
        <w:rPr>
          <w:rtl w:val="0"/>
        </w:rPr>
        <w:t>Conforme Skye (2025). O Diagrama de Caso de Uso é uma visualização usada para descrever funções do sistema composta por Atores, Casos de Uso e o relacionamento entre eles. É observável por usuários externos, denominado diagrama de modelo de atores da funcionalidade do sistema. Os diagramas de casos de uso são frequentemente usados durante a fase de análise de requisitos. Podemos usar diagramas de casos de uso para expressar visualmente as necessidades do usuário.</w:t>
      </w:r>
    </w:p>
    <w:p w14:paraId="4B37AD48">
      <w:pPr>
        <w:tabs>
          <w:tab w:val="left" w:pos="0"/>
        </w:tabs>
        <w:spacing w:line="360" w:lineRule="auto"/>
        <w:ind w:left="0" w:firstLine="0"/>
        <w:rPr>
          <w:rtl w:val="0"/>
        </w:rPr>
      </w:pPr>
    </w:p>
    <w:p w14:paraId="000002A3">
      <w:pPr>
        <w:tabs>
          <w:tab w:val="left" w:pos="0"/>
        </w:tabs>
        <w:ind w:left="0" w:leftChars="0" w:firstLine="0" w:firstLineChars="0"/>
      </w:pPr>
      <w:r>
        <w:drawing>
          <wp:inline distT="114300" distB="114300" distL="114300" distR="114300">
            <wp:extent cx="5756910" cy="2946400"/>
            <wp:effectExtent l="0" t="0" r="15240" b="635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12"/>
                    <a:srcRect/>
                    <a:stretch>
                      <a:fillRect/>
                    </a:stretch>
                  </pic:blipFill>
                  <pic:spPr>
                    <a:xfrm>
                      <a:off x="0" y="0"/>
                      <a:ext cx="5757235" cy="2946400"/>
                    </a:xfrm>
                    <a:prstGeom prst="rect">
                      <a:avLst/>
                    </a:prstGeom>
                  </pic:spPr>
                </pic:pic>
              </a:graphicData>
            </a:graphic>
          </wp:inline>
        </w:drawing>
      </w:r>
    </w:p>
    <w:p w14:paraId="000002A4">
      <w:pPr>
        <w:tabs>
          <w:tab w:val="left" w:pos="-5"/>
        </w:tabs>
        <w:ind w:left="-140" w:firstLine="0"/>
        <w:rPr>
          <w:b w:val="0"/>
          <w:bCs w:val="0"/>
          <w:sz w:val="20"/>
          <w:szCs w:val="20"/>
        </w:rPr>
      </w:pPr>
      <w:bookmarkStart w:id="23" w:name="_s1hfh5ad7zzi" w:colFirst="0" w:colLast="0"/>
      <w:r>
        <w:rPr>
          <w:b w:val="0"/>
          <w:bCs w:val="0"/>
          <w:sz w:val="20"/>
          <w:szCs w:val="20"/>
          <w:rtl w:val="0"/>
        </w:rPr>
        <w:t>Fonte : Marques, Silva (2026)</w:t>
      </w:r>
    </w:p>
    <w:bookmarkEnd w:id="23"/>
    <w:p w14:paraId="000002A5">
      <w:pPr>
        <w:tabs>
          <w:tab w:val="left" w:pos="-5"/>
        </w:tabs>
        <w:ind w:left="720" w:hanging="861"/>
        <w:rPr>
          <w:b/>
          <w:bCs/>
          <w:sz w:val="20"/>
          <w:szCs w:val="20"/>
        </w:rPr>
      </w:pPr>
    </w:p>
    <w:p w14:paraId="000002A6">
      <w:pPr>
        <w:tabs>
          <w:tab w:val="left" w:pos="-5"/>
        </w:tabs>
        <w:spacing w:line="360" w:lineRule="auto"/>
        <w:ind w:left="-140" w:firstLine="0"/>
      </w:pPr>
      <w:bookmarkStart w:id="24" w:name="_h36g6pe8r2ck" w:colFirst="0" w:colLast="0"/>
      <w:bookmarkEnd w:id="24"/>
      <w:r>
        <w:rPr>
          <w:rtl w:val="0"/>
        </w:rPr>
        <w:t>5.6.1. Caso de Uso: Visualizar Competições</w:t>
      </w:r>
    </w:p>
    <w:p w14:paraId="000002A7">
      <w:pPr>
        <w:spacing w:line="360" w:lineRule="auto"/>
      </w:pPr>
      <w:r>
        <w:rPr>
          <w:rtl w:val="0"/>
        </w:rPr>
        <w:t>Ator principal: Skatista</w:t>
      </w:r>
    </w:p>
    <w:p w14:paraId="000002A8">
      <w:pPr>
        <w:spacing w:line="360" w:lineRule="auto"/>
      </w:pPr>
      <w:r>
        <w:rPr>
          <w:rtl w:val="0"/>
        </w:rPr>
        <w:t>Objetivo: Permitir que o skatista consulte as competições disponíveis no Skate Fest.</w:t>
      </w:r>
    </w:p>
    <w:p w14:paraId="000002A9">
      <w:pPr>
        <w:spacing w:line="360" w:lineRule="auto"/>
        <w:ind w:left="0" w:firstLine="720"/>
      </w:pPr>
      <w:r>
        <w:rPr>
          <w:rtl w:val="0"/>
        </w:rPr>
        <w:t>Fluxo principal</w:t>
      </w:r>
    </w:p>
    <w:p w14:paraId="000002AA">
      <w:pPr>
        <w:numPr>
          <w:ilvl w:val="0"/>
          <w:numId w:val="6"/>
        </w:numPr>
        <w:spacing w:line="360" w:lineRule="auto"/>
        <w:ind w:left="720" w:hanging="360"/>
      </w:pPr>
      <w:r>
        <w:rPr>
          <w:rtl w:val="0"/>
        </w:rPr>
        <w:t>O skatista acessa o sistema.</w:t>
      </w:r>
    </w:p>
    <w:p w14:paraId="000002AB">
      <w:pPr>
        <w:numPr>
          <w:ilvl w:val="0"/>
          <w:numId w:val="6"/>
        </w:numPr>
        <w:spacing w:line="360" w:lineRule="auto"/>
        <w:ind w:left="720" w:hanging="360"/>
      </w:pPr>
      <w:r>
        <w:rPr>
          <w:rtl w:val="0"/>
        </w:rPr>
        <w:t>O sistema apresenta as competições cadastradas.</w:t>
      </w:r>
    </w:p>
    <w:p w14:paraId="000002AC">
      <w:pPr>
        <w:numPr>
          <w:ilvl w:val="0"/>
          <w:numId w:val="6"/>
        </w:numPr>
        <w:spacing w:line="360" w:lineRule="auto"/>
        <w:ind w:left="720" w:hanging="360"/>
      </w:pPr>
      <w:r>
        <w:rPr>
          <w:rtl w:val="0"/>
        </w:rPr>
        <w:t>O skatista visualiza as informações das competições disponíveis.</w:t>
      </w:r>
    </w:p>
    <w:p w14:paraId="000002AD">
      <w:pPr>
        <w:numPr>
          <w:ilvl w:val="0"/>
          <w:numId w:val="6"/>
        </w:numPr>
        <w:spacing w:line="360" w:lineRule="auto"/>
        <w:ind w:left="720" w:hanging="360"/>
      </w:pPr>
      <w:r>
        <w:rPr>
          <w:rtl w:val="0"/>
        </w:rPr>
        <w:t>O sistema apresenta os dados referentes às competições, como nome, data, local e demais informações cadastradas.</w:t>
      </w:r>
    </w:p>
    <w:p w14:paraId="000002AE">
      <w:pPr>
        <w:keepNext w:val="0"/>
        <w:spacing w:before="280" w:after="80" w:line="360" w:lineRule="auto"/>
        <w:ind w:left="0" w:firstLine="709"/>
      </w:pPr>
      <w:r>
        <w:rPr>
          <w:rtl w:val="0"/>
        </w:rPr>
        <w:t>Pós-condição</w:t>
      </w:r>
    </w:p>
    <w:p w14:paraId="000002AF">
      <w:pPr>
        <w:spacing w:line="360" w:lineRule="auto"/>
        <w:rPr>
          <w:b/>
          <w:bCs/>
          <w:sz w:val="20"/>
          <w:szCs w:val="20"/>
        </w:rPr>
      </w:pPr>
      <w:r>
        <w:rPr>
          <w:rtl w:val="0"/>
        </w:rPr>
        <w:t>O skatista consegue visualizar as competições disponíveis e selecionar aquela da qual deseja participar.</w:t>
      </w:r>
    </w:p>
    <w:p w14:paraId="000002B0">
      <w:pPr>
        <w:spacing w:line="360" w:lineRule="auto"/>
        <w:ind w:left="0" w:firstLine="0"/>
      </w:pPr>
      <w:r>
        <w:rPr>
          <w:rtl w:val="0"/>
        </w:rPr>
        <w:t>5.6.2. Caso de Uso: Escolher uma Competição</w:t>
      </w:r>
    </w:p>
    <w:p w14:paraId="000002B1">
      <w:pPr>
        <w:spacing w:line="360" w:lineRule="auto"/>
      </w:pPr>
      <w:r>
        <w:rPr>
          <w:rtl w:val="0"/>
        </w:rPr>
        <w:t>Ator principal: Skatista</w:t>
      </w:r>
    </w:p>
    <w:p w14:paraId="000002B2">
      <w:pPr>
        <w:spacing w:line="360" w:lineRule="auto"/>
      </w:pPr>
      <w:r>
        <w:rPr>
          <w:rtl w:val="0"/>
        </w:rPr>
        <w:t>Objetivo: Permitir que o skatista selecione uma competição de seu interesse.</w:t>
      </w:r>
    </w:p>
    <w:p w14:paraId="000002B3">
      <w:pPr>
        <w:keepNext w:val="0"/>
        <w:spacing w:before="280" w:after="80" w:line="360" w:lineRule="auto"/>
        <w:ind w:left="0" w:firstLine="709"/>
      </w:pPr>
      <w:r>
        <w:rPr>
          <w:rtl w:val="0"/>
        </w:rPr>
        <w:t>Fluxo principal</w:t>
      </w:r>
    </w:p>
    <w:p w14:paraId="000002B4">
      <w:pPr>
        <w:numPr>
          <w:ilvl w:val="0"/>
          <w:numId w:val="7"/>
        </w:numPr>
        <w:spacing w:line="360" w:lineRule="auto"/>
        <w:ind w:left="720" w:hanging="360"/>
      </w:pPr>
      <w:r>
        <w:rPr>
          <w:rtl w:val="0"/>
        </w:rPr>
        <w:t>O skatista acessa a lista de competições disponíveis.</w:t>
      </w:r>
    </w:p>
    <w:p w14:paraId="000002B5">
      <w:pPr>
        <w:numPr>
          <w:ilvl w:val="0"/>
          <w:numId w:val="7"/>
        </w:numPr>
        <w:spacing w:line="360" w:lineRule="auto"/>
        <w:ind w:left="720" w:hanging="360"/>
      </w:pPr>
      <w:r>
        <w:rPr>
          <w:rtl w:val="0"/>
        </w:rPr>
        <w:t>O sistema apresenta as competições cadastradas.</w:t>
      </w:r>
    </w:p>
    <w:p w14:paraId="000002B6">
      <w:pPr>
        <w:numPr>
          <w:ilvl w:val="0"/>
          <w:numId w:val="7"/>
        </w:numPr>
        <w:spacing w:line="360" w:lineRule="auto"/>
        <w:ind w:left="720" w:hanging="360"/>
      </w:pPr>
      <w:r>
        <w:rPr>
          <w:rtl w:val="0"/>
        </w:rPr>
        <w:t>O skatista seleciona uma competição.</w:t>
      </w:r>
    </w:p>
    <w:p w14:paraId="000002B7">
      <w:pPr>
        <w:numPr>
          <w:ilvl w:val="0"/>
          <w:numId w:val="7"/>
        </w:numPr>
        <w:spacing w:line="360" w:lineRule="auto"/>
        <w:ind w:left="720" w:hanging="360"/>
      </w:pPr>
      <w:r>
        <w:rPr>
          <w:rtl w:val="0"/>
        </w:rPr>
        <w:t>O sistema apresenta os detalhes da competição selecionada.</w:t>
      </w:r>
    </w:p>
    <w:p w14:paraId="000002B8">
      <w:pPr>
        <w:numPr>
          <w:ilvl w:val="0"/>
          <w:numId w:val="7"/>
        </w:numPr>
        <w:spacing w:line="360" w:lineRule="auto"/>
        <w:ind w:left="720" w:hanging="360"/>
      </w:pPr>
      <w:r>
        <w:rPr>
          <w:rtl w:val="0"/>
        </w:rPr>
        <w:t>O skatista confirma o interesse em participar.</w:t>
      </w:r>
    </w:p>
    <w:p w14:paraId="000002B9">
      <w:pPr>
        <w:keepNext w:val="0"/>
        <w:keepLines w:val="0"/>
        <w:pageBreakBefore w:val="0"/>
        <w:widowControl w:val="0"/>
        <w:kinsoku/>
        <w:wordWrap/>
        <w:overflowPunct/>
        <w:topLinePunct w:val="0"/>
        <w:autoSpaceDE/>
        <w:autoSpaceDN/>
        <w:bidi w:val="0"/>
        <w:adjustRightInd/>
        <w:snapToGrid/>
        <w:spacing w:before="160" w:line="360" w:lineRule="auto"/>
        <w:ind w:left="0" w:firstLine="706"/>
        <w:textAlignment w:val="auto"/>
      </w:pPr>
      <w:r>
        <w:rPr>
          <w:rtl w:val="0"/>
        </w:rPr>
        <w:t>Pós-condição</w:t>
      </w:r>
    </w:p>
    <w:p w14:paraId="000002BA">
      <w:pPr>
        <w:spacing w:line="360" w:lineRule="auto"/>
        <w:rPr>
          <w:b/>
          <w:bCs/>
          <w:sz w:val="20"/>
          <w:szCs w:val="20"/>
        </w:rPr>
      </w:pPr>
      <w:r>
        <w:rPr>
          <w:rtl w:val="0"/>
        </w:rPr>
        <w:t>A competição selecionada fica definida para que o skatista possa realizar sua inscrição.</w:t>
      </w:r>
    </w:p>
    <w:p w14:paraId="000002BB">
      <w:pPr>
        <w:spacing w:line="360" w:lineRule="auto"/>
        <w:ind w:left="0" w:firstLine="0"/>
      </w:pPr>
      <w:r>
        <w:rPr>
          <w:rtl w:val="0"/>
        </w:rPr>
        <w:t>5.6.3. Caso de Uso: Inscrever-se para a Competição</w:t>
      </w:r>
    </w:p>
    <w:p w14:paraId="000002BC">
      <w:pPr>
        <w:spacing w:line="360" w:lineRule="auto"/>
      </w:pPr>
      <w:r>
        <w:rPr>
          <w:rtl w:val="0"/>
        </w:rPr>
        <w:t>Ator principal: Skatista</w:t>
      </w:r>
    </w:p>
    <w:p w14:paraId="000002BD">
      <w:pPr>
        <w:spacing w:line="360" w:lineRule="auto"/>
      </w:pPr>
      <w:r>
        <w:rPr>
          <w:rtl w:val="0"/>
        </w:rPr>
        <w:t>Objetivo: Permitir que o skatista realize sua inscrição em uma competição.</w:t>
      </w:r>
    </w:p>
    <w:p w14:paraId="000002BE">
      <w:pPr>
        <w:keepNext w:val="0"/>
        <w:spacing w:before="280" w:after="80" w:line="360" w:lineRule="auto"/>
        <w:ind w:left="0" w:firstLine="709"/>
      </w:pPr>
      <w:r>
        <w:rPr>
          <w:rtl w:val="0"/>
        </w:rPr>
        <w:t>Pré-condições</w:t>
      </w:r>
    </w:p>
    <w:p w14:paraId="000002BF">
      <w:pPr>
        <w:numPr>
          <w:ilvl w:val="0"/>
          <w:numId w:val="8"/>
        </w:numPr>
        <w:spacing w:line="360" w:lineRule="auto"/>
        <w:ind w:left="720" w:hanging="360"/>
      </w:pPr>
      <w:r>
        <w:rPr>
          <w:rtl w:val="0"/>
        </w:rPr>
        <w:t>A competição deve estar cadastrada no sistema.</w:t>
      </w:r>
    </w:p>
    <w:p w14:paraId="000002C0">
      <w:pPr>
        <w:numPr>
          <w:ilvl w:val="0"/>
          <w:numId w:val="8"/>
        </w:numPr>
        <w:spacing w:line="360" w:lineRule="auto"/>
        <w:ind w:left="720" w:hanging="360"/>
      </w:pPr>
      <w:r>
        <w:rPr>
          <w:rtl w:val="0"/>
        </w:rPr>
        <w:t>O período de inscrição deve estar aberto.</w:t>
      </w:r>
    </w:p>
    <w:p w14:paraId="000002C1">
      <w:pPr>
        <w:keepNext w:val="0"/>
        <w:spacing w:before="280" w:after="80" w:line="360" w:lineRule="auto"/>
        <w:ind w:left="0" w:firstLine="709"/>
      </w:pPr>
      <w:r>
        <w:rPr>
          <w:rtl w:val="0"/>
        </w:rPr>
        <w:t>Fluxo principal</w:t>
      </w:r>
    </w:p>
    <w:p w14:paraId="000002C2">
      <w:pPr>
        <w:numPr>
          <w:ilvl w:val="0"/>
          <w:numId w:val="9"/>
        </w:numPr>
        <w:spacing w:line="360" w:lineRule="auto"/>
        <w:ind w:left="720" w:hanging="360"/>
      </w:pPr>
      <w:r>
        <w:rPr>
          <w:rtl w:val="0"/>
        </w:rPr>
        <w:t>O skatista seleciona uma competição.</w:t>
      </w:r>
    </w:p>
    <w:p w14:paraId="000002C3">
      <w:pPr>
        <w:numPr>
          <w:ilvl w:val="0"/>
          <w:numId w:val="9"/>
        </w:numPr>
        <w:spacing w:line="360" w:lineRule="auto"/>
        <w:ind w:left="720" w:hanging="360"/>
      </w:pPr>
      <w:r>
        <w:rPr>
          <w:rtl w:val="0"/>
        </w:rPr>
        <w:t>O sistema apresenta as informações da competição.</w:t>
      </w:r>
    </w:p>
    <w:p w14:paraId="000002C4">
      <w:pPr>
        <w:numPr>
          <w:ilvl w:val="0"/>
          <w:numId w:val="9"/>
        </w:numPr>
        <w:spacing w:line="360" w:lineRule="auto"/>
        <w:ind w:left="720" w:hanging="360"/>
      </w:pPr>
      <w:r>
        <w:rPr>
          <w:rtl w:val="0"/>
        </w:rPr>
        <w:t>O skatista solicita sua inscrição.</w:t>
      </w:r>
    </w:p>
    <w:p w14:paraId="000002C5">
      <w:pPr>
        <w:numPr>
          <w:ilvl w:val="0"/>
          <w:numId w:val="9"/>
        </w:numPr>
        <w:spacing w:line="360" w:lineRule="auto"/>
        <w:ind w:left="720" w:hanging="360"/>
      </w:pPr>
      <w:r>
        <w:rPr>
          <w:rtl w:val="0"/>
        </w:rPr>
        <w:t>O sistema verifica a disponibilidade da inscrição.</w:t>
      </w:r>
    </w:p>
    <w:p w14:paraId="000002C6">
      <w:pPr>
        <w:numPr>
          <w:ilvl w:val="0"/>
          <w:numId w:val="9"/>
        </w:numPr>
        <w:spacing w:line="360" w:lineRule="auto"/>
        <w:ind w:left="720" w:hanging="360"/>
      </w:pPr>
      <w:r>
        <w:rPr>
          <w:rtl w:val="0"/>
        </w:rPr>
        <w:t>O skatista confirma a participação.</w:t>
      </w:r>
    </w:p>
    <w:p w14:paraId="000002C7">
      <w:pPr>
        <w:numPr>
          <w:ilvl w:val="0"/>
          <w:numId w:val="9"/>
        </w:numPr>
        <w:spacing w:line="360" w:lineRule="auto"/>
        <w:ind w:left="720" w:hanging="360"/>
      </w:pPr>
      <w:r>
        <w:rPr>
          <w:rtl w:val="0"/>
        </w:rPr>
        <w:t>O sistema registra a inscrição.</w:t>
      </w:r>
    </w:p>
    <w:p w14:paraId="000002C8">
      <w:pPr>
        <w:numPr>
          <w:ilvl w:val="0"/>
          <w:numId w:val="9"/>
        </w:numPr>
        <w:spacing w:line="360" w:lineRule="auto"/>
        <w:ind w:left="720" w:hanging="360"/>
      </w:pPr>
      <w:r>
        <w:rPr>
          <w:rtl w:val="0"/>
        </w:rPr>
        <w:t>O sistema apresenta uma mensagem confirmando a inscrição.</w:t>
      </w:r>
    </w:p>
    <w:p w14:paraId="000002C9">
      <w:pPr>
        <w:keepNext w:val="0"/>
        <w:spacing w:before="280" w:after="80" w:line="360" w:lineRule="auto"/>
        <w:ind w:left="0" w:firstLine="709"/>
      </w:pPr>
      <w:r>
        <w:rPr>
          <w:rtl w:val="0"/>
        </w:rPr>
        <w:t>Fluxos alternativos</w:t>
      </w:r>
    </w:p>
    <w:p w14:paraId="000002CA">
      <w:pPr>
        <w:numPr>
          <w:ilvl w:val="0"/>
          <w:numId w:val="10"/>
        </w:numPr>
        <w:spacing w:line="360" w:lineRule="auto"/>
        <w:ind w:left="720" w:hanging="360"/>
      </w:pPr>
      <w:r>
        <w:rPr>
          <w:rtl w:val="0"/>
        </w:rPr>
        <w:t>Caso o período de inscrição esteja encerrado, o sistema informa que não é possível realizar a inscrição.</w:t>
      </w:r>
    </w:p>
    <w:p w14:paraId="000002CB">
      <w:pPr>
        <w:numPr>
          <w:ilvl w:val="0"/>
          <w:numId w:val="10"/>
        </w:numPr>
        <w:spacing w:line="360" w:lineRule="auto"/>
        <w:ind w:left="720" w:hanging="360"/>
      </w:pPr>
      <w:r>
        <w:rPr>
          <w:rtl w:val="0"/>
        </w:rPr>
        <w:t>Caso o skatista já esteja inscrito, o sistema informa que não é possível realizar uma nova inscrição.</w:t>
      </w:r>
    </w:p>
    <w:p w14:paraId="000002CC">
      <w:pPr>
        <w:keepNext w:val="0"/>
        <w:spacing w:before="280" w:after="80" w:line="360" w:lineRule="auto"/>
        <w:ind w:left="0" w:firstLine="709"/>
      </w:pPr>
      <w:r>
        <w:rPr>
          <w:rtl w:val="0"/>
        </w:rPr>
        <w:t>Pós-condição</w:t>
      </w:r>
    </w:p>
    <w:p w14:paraId="000002CD">
      <w:pPr>
        <w:spacing w:line="360" w:lineRule="auto"/>
      </w:pPr>
      <w:r>
        <w:rPr>
          <w:rtl w:val="0"/>
        </w:rPr>
        <w:t>O skatista fica registrado como participante da competição.</w:t>
      </w:r>
    </w:p>
    <w:p w14:paraId="000002CE">
      <w:pPr>
        <w:spacing w:line="360" w:lineRule="auto"/>
        <w:ind w:left="0" w:firstLine="0"/>
      </w:pPr>
      <w:r>
        <w:rPr>
          <w:rtl w:val="0"/>
        </w:rPr>
        <w:t>5.6.4. Caso de Uso: Participar de uma Competição</w:t>
      </w:r>
    </w:p>
    <w:p w14:paraId="000002CF">
      <w:pPr>
        <w:spacing w:line="360" w:lineRule="auto"/>
      </w:pPr>
      <w:r>
        <w:rPr>
          <w:rtl w:val="0"/>
        </w:rPr>
        <w:t>Ator principal: Skatista</w:t>
      </w:r>
    </w:p>
    <w:p w14:paraId="000002D0">
      <w:pPr>
        <w:spacing w:line="360" w:lineRule="auto"/>
      </w:pPr>
      <w:r>
        <w:rPr>
          <w:rtl w:val="0"/>
        </w:rPr>
        <w:t>Objetivo: Permitir que o skatista participe de uma competição para a qual esteja inscrito.</w:t>
      </w:r>
    </w:p>
    <w:p w14:paraId="000002D1">
      <w:pPr>
        <w:keepNext w:val="0"/>
        <w:spacing w:before="280" w:after="80" w:line="360" w:lineRule="auto"/>
        <w:ind w:left="0" w:firstLine="709"/>
      </w:pPr>
      <w:r>
        <w:rPr>
          <w:rtl w:val="0"/>
        </w:rPr>
        <w:t>Pré-condições</w:t>
      </w:r>
    </w:p>
    <w:p w14:paraId="000002D2">
      <w:pPr>
        <w:numPr>
          <w:ilvl w:val="0"/>
          <w:numId w:val="11"/>
        </w:numPr>
        <w:spacing w:line="360" w:lineRule="auto"/>
        <w:ind w:left="720" w:hanging="360"/>
      </w:pPr>
      <w:r>
        <w:rPr>
          <w:rtl w:val="0"/>
        </w:rPr>
        <w:t>O skatista deve estar inscrito na competição.</w:t>
      </w:r>
    </w:p>
    <w:p w14:paraId="000002D3">
      <w:pPr>
        <w:numPr>
          <w:ilvl w:val="0"/>
          <w:numId w:val="11"/>
        </w:numPr>
        <w:spacing w:line="360" w:lineRule="auto"/>
        <w:ind w:left="720" w:hanging="360"/>
      </w:pPr>
      <w:r>
        <w:rPr>
          <w:rtl w:val="0"/>
        </w:rPr>
        <w:t>A competição deve estar ocorrendo na data prevista.</w:t>
      </w:r>
    </w:p>
    <w:p w14:paraId="000002D4">
      <w:pPr>
        <w:keepNext w:val="0"/>
        <w:spacing w:before="280" w:after="80" w:line="360" w:lineRule="auto"/>
        <w:ind w:left="0" w:firstLine="709"/>
      </w:pPr>
      <w:r>
        <w:rPr>
          <w:rtl w:val="0"/>
        </w:rPr>
        <w:t>Fluxo principal</w:t>
      </w:r>
    </w:p>
    <w:p w14:paraId="000002D5">
      <w:pPr>
        <w:numPr>
          <w:ilvl w:val="0"/>
          <w:numId w:val="12"/>
        </w:numPr>
        <w:spacing w:line="360" w:lineRule="auto"/>
        <w:ind w:left="720" w:hanging="360"/>
      </w:pPr>
      <w:r>
        <w:rPr>
          <w:rtl w:val="0"/>
        </w:rPr>
        <w:t>O skatista comparece à competição.</w:t>
      </w:r>
    </w:p>
    <w:p w14:paraId="000002D6">
      <w:pPr>
        <w:numPr>
          <w:ilvl w:val="0"/>
          <w:numId w:val="12"/>
        </w:numPr>
        <w:spacing w:line="360" w:lineRule="auto"/>
        <w:ind w:left="720" w:hanging="360"/>
      </w:pPr>
      <w:r>
        <w:rPr>
          <w:rtl w:val="0"/>
        </w:rPr>
        <w:t>O skatista participa das atividades da competição.</w:t>
      </w:r>
    </w:p>
    <w:p w14:paraId="000002D7">
      <w:pPr>
        <w:numPr>
          <w:ilvl w:val="0"/>
          <w:numId w:val="12"/>
        </w:numPr>
        <w:spacing w:line="360" w:lineRule="auto"/>
        <w:ind w:left="720" w:hanging="360"/>
      </w:pPr>
      <w:r>
        <w:rPr>
          <w:rtl w:val="0"/>
        </w:rPr>
        <w:t>O representante acompanha o desempenho do skatista.</w:t>
      </w:r>
    </w:p>
    <w:p w14:paraId="000002D8">
      <w:pPr>
        <w:numPr>
          <w:ilvl w:val="0"/>
          <w:numId w:val="12"/>
        </w:numPr>
        <w:spacing w:line="360" w:lineRule="auto"/>
        <w:ind w:left="720" w:hanging="360"/>
      </w:pPr>
      <w:r>
        <w:rPr>
          <w:rtl w:val="0"/>
        </w:rPr>
        <w:t>O representante registra as notas obtidas.</w:t>
      </w:r>
    </w:p>
    <w:p w14:paraId="000002D9">
      <w:pPr>
        <w:numPr>
          <w:ilvl w:val="0"/>
          <w:numId w:val="12"/>
        </w:numPr>
        <w:spacing w:line="360" w:lineRule="auto"/>
        <w:ind w:left="720" w:hanging="360"/>
      </w:pPr>
      <w:r>
        <w:rPr>
          <w:rtl w:val="0"/>
        </w:rPr>
        <w:t>O sistema armazena os resultados.</w:t>
      </w:r>
    </w:p>
    <w:p w14:paraId="000002DA">
      <w:pPr>
        <w:keepNext w:val="0"/>
        <w:spacing w:before="280" w:after="80" w:line="360" w:lineRule="auto"/>
        <w:ind w:left="0" w:firstLine="709"/>
      </w:pPr>
      <w:r>
        <w:rPr>
          <w:rtl w:val="0"/>
        </w:rPr>
        <w:t>Pós-condição</w:t>
      </w:r>
    </w:p>
    <w:p w14:paraId="000002DB">
      <w:pPr>
        <w:spacing w:line="360" w:lineRule="auto"/>
        <w:rPr>
          <w:b/>
          <w:bCs/>
          <w:sz w:val="20"/>
          <w:szCs w:val="20"/>
        </w:rPr>
      </w:pPr>
      <w:r>
        <w:rPr>
          <w:rtl w:val="0"/>
        </w:rPr>
        <w:t>A participação do skatista é registrada e suas notas ficam disponíveis para o cálculo da média final.</w:t>
      </w:r>
    </w:p>
    <w:p w14:paraId="000002DC">
      <w:pPr>
        <w:spacing w:line="360" w:lineRule="auto"/>
        <w:ind w:left="0" w:firstLine="0"/>
      </w:pPr>
      <w:r>
        <w:rPr>
          <w:rtl w:val="0"/>
        </w:rPr>
        <w:t>5.6.5. Caso de Uso: Receber a Média Final</w:t>
      </w:r>
    </w:p>
    <w:p w14:paraId="000002DD">
      <w:pPr>
        <w:spacing w:line="360" w:lineRule="auto"/>
      </w:pPr>
      <w:r>
        <w:rPr>
          <w:rtl w:val="0"/>
        </w:rPr>
        <w:t>Ator principal: Skatista</w:t>
      </w:r>
    </w:p>
    <w:p w14:paraId="000002DE">
      <w:pPr>
        <w:spacing w:line="360" w:lineRule="auto"/>
      </w:pPr>
      <w:r>
        <w:rPr>
          <w:rtl w:val="0"/>
        </w:rPr>
        <w:t>Objetivo: Permitir que o skatista tenha acesso à média final obtida na competição.</w:t>
      </w:r>
    </w:p>
    <w:p w14:paraId="000002DF">
      <w:pPr>
        <w:keepNext w:val="0"/>
        <w:spacing w:before="280" w:after="80" w:line="360" w:lineRule="auto"/>
        <w:ind w:left="0" w:firstLine="709"/>
      </w:pPr>
      <w:r>
        <w:rPr>
          <w:rtl w:val="0"/>
        </w:rPr>
        <w:t>Fluxo principal</w:t>
      </w:r>
    </w:p>
    <w:p w14:paraId="000002E0">
      <w:pPr>
        <w:numPr>
          <w:ilvl w:val="0"/>
          <w:numId w:val="13"/>
        </w:numPr>
        <w:spacing w:line="360" w:lineRule="auto"/>
        <w:ind w:left="720" w:hanging="360"/>
      </w:pPr>
      <w:r>
        <w:rPr>
          <w:rtl w:val="0"/>
        </w:rPr>
        <w:t>O representante cadastra as notas do skatista.</w:t>
      </w:r>
    </w:p>
    <w:p w14:paraId="000002E1">
      <w:pPr>
        <w:numPr>
          <w:ilvl w:val="0"/>
          <w:numId w:val="13"/>
        </w:numPr>
        <w:spacing w:line="360" w:lineRule="auto"/>
        <w:ind w:left="720" w:hanging="360"/>
      </w:pPr>
      <w:r>
        <w:rPr>
          <w:rtl w:val="0"/>
        </w:rPr>
        <w:t>O sistema registra as notas informadas.</w:t>
      </w:r>
    </w:p>
    <w:p w14:paraId="000002E2">
      <w:pPr>
        <w:numPr>
          <w:ilvl w:val="0"/>
          <w:numId w:val="13"/>
        </w:numPr>
        <w:spacing w:line="360" w:lineRule="auto"/>
        <w:ind w:left="720" w:hanging="360"/>
      </w:pPr>
      <w:r>
        <w:rPr>
          <w:rtl w:val="0"/>
        </w:rPr>
        <w:t>O sistema calcula a média final.</w:t>
      </w:r>
    </w:p>
    <w:p w14:paraId="000002E3">
      <w:pPr>
        <w:numPr>
          <w:ilvl w:val="0"/>
          <w:numId w:val="13"/>
        </w:numPr>
        <w:spacing w:line="360" w:lineRule="auto"/>
        <w:ind w:left="720" w:hanging="360"/>
      </w:pPr>
      <w:r>
        <w:rPr>
          <w:rtl w:val="0"/>
        </w:rPr>
        <w:t>A média final fica associada à participação do skatista.</w:t>
      </w:r>
    </w:p>
    <w:p w14:paraId="000002E4">
      <w:pPr>
        <w:numPr>
          <w:ilvl w:val="0"/>
          <w:numId w:val="13"/>
        </w:numPr>
        <w:spacing w:line="360" w:lineRule="auto"/>
        <w:ind w:left="720" w:hanging="360"/>
      </w:pPr>
      <w:r>
        <w:rPr>
          <w:rtl w:val="0"/>
        </w:rPr>
        <w:t>O skatista pode consultar seu resultado.</w:t>
      </w:r>
    </w:p>
    <w:p w14:paraId="000002E5">
      <w:pPr>
        <w:keepNext w:val="0"/>
        <w:spacing w:before="280" w:after="80" w:line="360" w:lineRule="auto"/>
        <w:ind w:left="0" w:firstLine="709"/>
      </w:pPr>
      <w:r>
        <w:rPr>
          <w:rtl w:val="0"/>
        </w:rPr>
        <w:t>Pós-condição</w:t>
      </w:r>
    </w:p>
    <w:p w14:paraId="000002E6">
      <w:pPr>
        <w:spacing w:line="360" w:lineRule="auto"/>
        <w:rPr>
          <w:b/>
          <w:bCs/>
          <w:sz w:val="20"/>
          <w:szCs w:val="20"/>
        </w:rPr>
      </w:pPr>
      <w:r>
        <w:rPr>
          <w:rtl w:val="0"/>
        </w:rPr>
        <w:t>A média final do skatista fica registrada e disponível para consulta.</w:t>
      </w:r>
    </w:p>
    <w:p w14:paraId="000002E7">
      <w:pPr>
        <w:keepNext w:val="0"/>
        <w:keepLines w:val="0"/>
        <w:pageBreakBefore w:val="0"/>
        <w:widowControl w:val="0"/>
        <w:kinsoku/>
        <w:wordWrap/>
        <w:overflowPunct/>
        <w:topLinePunct w:val="0"/>
        <w:autoSpaceDE/>
        <w:autoSpaceDN/>
        <w:bidi w:val="0"/>
        <w:adjustRightInd/>
        <w:snapToGrid/>
        <w:spacing w:line="360" w:lineRule="auto"/>
        <w:ind w:firstLine="706"/>
        <w:textAlignment w:val="auto"/>
      </w:pPr>
      <w:r>
        <w:rPr>
          <w:rtl w:val="0"/>
        </w:rPr>
        <w:t>Casos de Uso do Representante</w:t>
      </w:r>
    </w:p>
    <w:p w14:paraId="000002E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r>
        <w:rPr>
          <w:rtl w:val="0"/>
        </w:rPr>
        <w:t>5.6.6. Caso de Uso: Acessar a Área do Representante</w:t>
      </w:r>
    </w:p>
    <w:p w14:paraId="000002E9">
      <w:pPr>
        <w:spacing w:line="360" w:lineRule="auto"/>
      </w:pPr>
      <w:r>
        <w:rPr>
          <w:rtl w:val="0"/>
        </w:rPr>
        <w:t>Ator principal: Representante</w:t>
      </w:r>
    </w:p>
    <w:p w14:paraId="000002EA">
      <w:pPr>
        <w:spacing w:line="360" w:lineRule="auto"/>
      </w:pPr>
      <w:r>
        <w:rPr>
          <w:rtl w:val="0"/>
        </w:rPr>
        <w:t>Objetivo: Permitir que o representante tenha acesso às funcionalidades administrativas do Skate Fest.</w:t>
      </w:r>
    </w:p>
    <w:p w14:paraId="000002EB">
      <w:pPr>
        <w:keepNext w:val="0"/>
        <w:spacing w:before="280" w:after="80" w:line="360" w:lineRule="auto"/>
        <w:ind w:left="0" w:firstLine="709"/>
      </w:pPr>
      <w:r>
        <w:rPr>
          <w:rtl w:val="0"/>
        </w:rPr>
        <w:t>Fluxo principal</w:t>
      </w:r>
    </w:p>
    <w:p w14:paraId="000002EC">
      <w:pPr>
        <w:numPr>
          <w:ilvl w:val="0"/>
          <w:numId w:val="14"/>
        </w:numPr>
        <w:spacing w:line="360" w:lineRule="auto"/>
        <w:ind w:left="720" w:hanging="360"/>
      </w:pPr>
      <w:r>
        <w:rPr>
          <w:rtl w:val="0"/>
        </w:rPr>
        <w:t>O representante acessa o sistema.</w:t>
      </w:r>
    </w:p>
    <w:p w14:paraId="000002ED">
      <w:pPr>
        <w:numPr>
          <w:ilvl w:val="0"/>
          <w:numId w:val="14"/>
        </w:numPr>
        <w:spacing w:line="360" w:lineRule="auto"/>
        <w:ind w:left="720" w:hanging="360"/>
      </w:pPr>
      <w:r>
        <w:rPr>
          <w:rtl w:val="0"/>
        </w:rPr>
        <w:t>O sistema solicita os dados de autenticação.</w:t>
      </w:r>
    </w:p>
    <w:p w14:paraId="000002EE">
      <w:pPr>
        <w:numPr>
          <w:ilvl w:val="0"/>
          <w:numId w:val="14"/>
        </w:numPr>
        <w:spacing w:line="360" w:lineRule="auto"/>
        <w:ind w:left="720" w:hanging="360"/>
      </w:pPr>
      <w:r>
        <w:rPr>
          <w:rtl w:val="0"/>
        </w:rPr>
        <w:t>O representante informa seus dados de acesso.</w:t>
      </w:r>
    </w:p>
    <w:p w14:paraId="000002EF">
      <w:pPr>
        <w:numPr>
          <w:ilvl w:val="0"/>
          <w:numId w:val="14"/>
        </w:numPr>
        <w:spacing w:line="360" w:lineRule="auto"/>
        <w:ind w:left="720" w:hanging="360"/>
      </w:pPr>
      <w:r>
        <w:rPr>
          <w:rtl w:val="0"/>
        </w:rPr>
        <w:t>O sistema valida as informações.</w:t>
      </w:r>
    </w:p>
    <w:p w14:paraId="000002F0">
      <w:pPr>
        <w:numPr>
          <w:ilvl w:val="0"/>
          <w:numId w:val="14"/>
        </w:numPr>
        <w:spacing w:line="360" w:lineRule="auto"/>
        <w:ind w:left="720" w:hanging="360"/>
      </w:pPr>
      <w:r>
        <w:rPr>
          <w:rtl w:val="0"/>
        </w:rPr>
        <w:t>O sistema libera o acesso à área do representante.</w:t>
      </w:r>
    </w:p>
    <w:p w14:paraId="000002F1">
      <w:pPr>
        <w:keepNext w:val="0"/>
        <w:spacing w:before="280" w:after="80" w:line="360" w:lineRule="auto"/>
        <w:ind w:left="0" w:firstLine="709"/>
      </w:pPr>
      <w:r>
        <w:rPr>
          <w:rtl w:val="0"/>
        </w:rPr>
        <w:t>Fluxo alternativo</w:t>
      </w:r>
    </w:p>
    <w:p w14:paraId="000002F2">
      <w:pPr>
        <w:numPr>
          <w:ilvl w:val="0"/>
          <w:numId w:val="15"/>
        </w:numPr>
        <w:spacing w:line="360" w:lineRule="auto"/>
        <w:ind w:left="720" w:hanging="360"/>
      </w:pPr>
      <w:r>
        <w:rPr>
          <w:rtl w:val="0"/>
        </w:rPr>
        <w:t>Caso os dados informados estejam incorretos, o sistema informa que as credenciais são inválidas e solicita uma nova tentativa.</w:t>
      </w:r>
    </w:p>
    <w:p w14:paraId="000002F3">
      <w:pPr>
        <w:keepNext w:val="0"/>
        <w:spacing w:before="280" w:after="80" w:line="360" w:lineRule="auto"/>
        <w:ind w:left="0" w:firstLine="709"/>
      </w:pPr>
      <w:r>
        <w:rPr>
          <w:rtl w:val="0"/>
        </w:rPr>
        <w:t>Pós-condição</w:t>
      </w:r>
    </w:p>
    <w:p w14:paraId="000002F4">
      <w:pPr>
        <w:spacing w:line="360" w:lineRule="auto"/>
        <w:rPr>
          <w:b/>
          <w:bCs/>
          <w:sz w:val="20"/>
          <w:szCs w:val="20"/>
        </w:rPr>
      </w:pPr>
      <w:r>
        <w:rPr>
          <w:rtl w:val="0"/>
        </w:rPr>
        <w:t>O representante obtém acesso às funcionalidades disponíveis para gerenciamento do sistema.</w:t>
      </w:r>
    </w:p>
    <w:p w14:paraId="000002F5">
      <w:pPr>
        <w:keepNext w:val="0"/>
        <w:keepLines w:val="0"/>
        <w:pageBreakBefore w:val="0"/>
        <w:widowControl w:val="0"/>
        <w:kinsoku/>
        <w:wordWrap/>
        <w:overflowPunct/>
        <w:topLinePunct w:val="0"/>
        <w:autoSpaceDE/>
        <w:autoSpaceDN/>
        <w:bidi w:val="0"/>
        <w:adjustRightInd/>
        <w:snapToGrid/>
        <w:spacing w:before="120" w:line="360" w:lineRule="auto"/>
        <w:ind w:left="0" w:leftChars="0" w:firstLine="0" w:firstLineChars="0"/>
        <w:textAlignment w:val="auto"/>
      </w:pPr>
      <w:r>
        <w:rPr>
          <w:rtl w:val="0"/>
        </w:rPr>
        <w:t>5.6.7. Caso de Uso: Cadastrar Skatistas, Competições e Eventos</w:t>
      </w:r>
    </w:p>
    <w:p w14:paraId="000002F6">
      <w:pPr>
        <w:spacing w:line="360" w:lineRule="auto"/>
      </w:pPr>
      <w:r>
        <w:rPr>
          <w:rtl w:val="0"/>
        </w:rPr>
        <w:t>Ator principal: Representante</w:t>
      </w:r>
    </w:p>
    <w:p w14:paraId="000002F7">
      <w:pPr>
        <w:spacing w:line="360" w:lineRule="auto"/>
      </w:pPr>
      <w:r>
        <w:rPr>
          <w:rtl w:val="0"/>
        </w:rPr>
        <w:t>Objetivo: Permitir que o representante mantenha atualizadas as informações utilizadas pelo sistema.</w:t>
      </w:r>
    </w:p>
    <w:p w14:paraId="000002F8">
      <w:pPr>
        <w:keepNext w:val="0"/>
        <w:spacing w:before="280" w:after="80" w:line="360" w:lineRule="auto"/>
        <w:ind w:left="0" w:firstLine="709"/>
      </w:pPr>
      <w:r>
        <w:rPr>
          <w:rtl w:val="0"/>
        </w:rPr>
        <w:t>Pré-condições</w:t>
      </w:r>
    </w:p>
    <w:p w14:paraId="000002F9">
      <w:pPr>
        <w:numPr>
          <w:ilvl w:val="0"/>
          <w:numId w:val="16"/>
        </w:numPr>
        <w:spacing w:line="360" w:lineRule="auto"/>
        <w:ind w:left="720" w:hanging="360"/>
      </w:pPr>
      <w:r>
        <w:rPr>
          <w:rtl w:val="0"/>
        </w:rPr>
        <w:t>O representante deve estar autenticado no sistema.</w:t>
      </w:r>
    </w:p>
    <w:p w14:paraId="000002FA">
      <w:pPr>
        <w:keepNext w:val="0"/>
        <w:spacing w:before="280" w:after="80" w:line="360" w:lineRule="auto"/>
        <w:ind w:left="0" w:firstLine="709"/>
      </w:pPr>
      <w:r>
        <w:rPr>
          <w:rtl w:val="0"/>
        </w:rPr>
        <w:t>Fluxo principal</w:t>
      </w:r>
    </w:p>
    <w:p w14:paraId="000002FB">
      <w:pPr>
        <w:numPr>
          <w:ilvl w:val="0"/>
          <w:numId w:val="17"/>
        </w:numPr>
        <w:spacing w:line="360" w:lineRule="auto"/>
        <w:ind w:left="720" w:hanging="360"/>
      </w:pPr>
      <w:r>
        <w:rPr>
          <w:rtl w:val="0"/>
        </w:rPr>
        <w:t>O representante acessa a área administrativa.</w:t>
      </w:r>
    </w:p>
    <w:p w14:paraId="000002FC">
      <w:pPr>
        <w:numPr>
          <w:ilvl w:val="0"/>
          <w:numId w:val="17"/>
        </w:numPr>
        <w:spacing w:line="360" w:lineRule="auto"/>
        <w:ind w:left="720" w:hanging="360"/>
      </w:pPr>
      <w:r>
        <w:rPr>
          <w:rtl w:val="0"/>
        </w:rPr>
        <w:t>O representante seleciona a opção de cadastro.</w:t>
      </w:r>
    </w:p>
    <w:p w14:paraId="000002FD">
      <w:pPr>
        <w:numPr>
          <w:ilvl w:val="0"/>
          <w:numId w:val="17"/>
        </w:numPr>
        <w:spacing w:line="360" w:lineRule="auto"/>
        <w:ind w:left="720" w:hanging="360"/>
      </w:pPr>
      <w:r>
        <w:rPr>
          <w:rtl w:val="0"/>
        </w:rPr>
        <w:t>O sistema apresenta as opções de cadastro de skatistas, competições e eventos.</w:t>
      </w:r>
    </w:p>
    <w:p w14:paraId="000002FE">
      <w:pPr>
        <w:numPr>
          <w:ilvl w:val="0"/>
          <w:numId w:val="17"/>
        </w:numPr>
        <w:spacing w:line="360" w:lineRule="auto"/>
        <w:ind w:left="720" w:hanging="360"/>
      </w:pPr>
      <w:r>
        <w:rPr>
          <w:rtl w:val="0"/>
        </w:rPr>
        <w:t>O representante seleciona o tipo de cadastro desejado.</w:t>
      </w:r>
    </w:p>
    <w:p w14:paraId="000002FF">
      <w:pPr>
        <w:numPr>
          <w:ilvl w:val="0"/>
          <w:numId w:val="17"/>
        </w:numPr>
        <w:spacing w:line="360" w:lineRule="auto"/>
        <w:ind w:left="720" w:hanging="360"/>
      </w:pPr>
      <w:r>
        <w:rPr>
          <w:rtl w:val="0"/>
        </w:rPr>
        <w:t>O sistema apresenta o formulário correspondente.</w:t>
      </w:r>
    </w:p>
    <w:p w14:paraId="00000300">
      <w:pPr>
        <w:numPr>
          <w:ilvl w:val="0"/>
          <w:numId w:val="17"/>
        </w:numPr>
        <w:spacing w:line="360" w:lineRule="auto"/>
        <w:ind w:left="720" w:hanging="360"/>
      </w:pPr>
      <w:r>
        <w:rPr>
          <w:rtl w:val="0"/>
        </w:rPr>
        <w:t>O representante preenche as informações solicitadas.</w:t>
      </w:r>
    </w:p>
    <w:p w14:paraId="00000301">
      <w:pPr>
        <w:numPr>
          <w:ilvl w:val="0"/>
          <w:numId w:val="17"/>
        </w:numPr>
        <w:spacing w:line="360" w:lineRule="auto"/>
        <w:ind w:left="720" w:hanging="360"/>
      </w:pPr>
      <w:r>
        <w:rPr>
          <w:rtl w:val="0"/>
        </w:rPr>
        <w:t>O representante confirma o cadastro.</w:t>
      </w:r>
    </w:p>
    <w:p w14:paraId="00000302">
      <w:pPr>
        <w:numPr>
          <w:ilvl w:val="0"/>
          <w:numId w:val="17"/>
        </w:numPr>
        <w:spacing w:line="360" w:lineRule="auto"/>
        <w:ind w:left="720" w:hanging="360"/>
      </w:pPr>
      <w:r>
        <w:rPr>
          <w:rtl w:val="0"/>
        </w:rPr>
        <w:t>O sistema valida os dados informados.</w:t>
      </w:r>
    </w:p>
    <w:p w14:paraId="00000303">
      <w:pPr>
        <w:numPr>
          <w:ilvl w:val="0"/>
          <w:numId w:val="17"/>
        </w:numPr>
        <w:spacing w:line="360" w:lineRule="auto"/>
        <w:ind w:left="720" w:hanging="360"/>
      </w:pPr>
      <w:r>
        <w:rPr>
          <w:rtl w:val="0"/>
        </w:rPr>
        <w:t>O sistema armazena as informações.</w:t>
      </w:r>
    </w:p>
    <w:p w14:paraId="00000304">
      <w:pPr>
        <w:numPr>
          <w:ilvl w:val="0"/>
          <w:numId w:val="17"/>
        </w:numPr>
        <w:spacing w:line="360" w:lineRule="auto"/>
        <w:ind w:left="720" w:hanging="360"/>
      </w:pPr>
      <w:r>
        <w:rPr>
          <w:rtl w:val="0"/>
        </w:rPr>
        <w:t>O sistema informa que o cadastro foi realizado com sucesso.</w:t>
      </w:r>
    </w:p>
    <w:p w14:paraId="00000305">
      <w:pPr>
        <w:keepNext w:val="0"/>
        <w:spacing w:before="280" w:after="80" w:line="360" w:lineRule="auto"/>
        <w:ind w:left="0" w:firstLine="709"/>
      </w:pPr>
      <w:r>
        <w:rPr>
          <w:rtl w:val="0"/>
        </w:rPr>
        <w:t>Fluxos alternativos</w:t>
      </w:r>
    </w:p>
    <w:p w14:paraId="00000306">
      <w:pPr>
        <w:numPr>
          <w:ilvl w:val="0"/>
          <w:numId w:val="18"/>
        </w:numPr>
        <w:spacing w:line="360" w:lineRule="auto"/>
        <w:ind w:left="720" w:hanging="360"/>
      </w:pPr>
      <w:r>
        <w:rPr>
          <w:rtl w:val="0"/>
        </w:rPr>
        <w:t>Caso algum campo obrigatório não seja preenchido, o sistema solicita que o representante complete as informações.</w:t>
      </w:r>
    </w:p>
    <w:p w14:paraId="00000307">
      <w:pPr>
        <w:numPr>
          <w:ilvl w:val="0"/>
          <w:numId w:val="18"/>
        </w:numPr>
        <w:spacing w:line="360" w:lineRule="auto"/>
        <w:ind w:left="720" w:hanging="360"/>
      </w:pPr>
      <w:r>
        <w:rPr>
          <w:rtl w:val="0"/>
        </w:rPr>
        <w:t>Caso sejam informados dados inválidos, o sistema apresenta uma mensagem de erro e permite a correção.</w:t>
      </w:r>
    </w:p>
    <w:p w14:paraId="00000308">
      <w:pPr>
        <w:keepNext w:val="0"/>
        <w:spacing w:before="280" w:after="80" w:line="360" w:lineRule="auto"/>
        <w:ind w:left="0" w:firstLine="709"/>
      </w:pPr>
      <w:r>
        <w:rPr>
          <w:rtl w:val="0"/>
        </w:rPr>
        <w:t>Pós-condição</w:t>
      </w:r>
    </w:p>
    <w:p w14:paraId="00000309">
      <w:pPr>
        <w:spacing w:line="360" w:lineRule="auto"/>
        <w:rPr>
          <w:b/>
          <w:bCs/>
          <w:sz w:val="20"/>
          <w:szCs w:val="20"/>
        </w:rPr>
      </w:pPr>
      <w:r>
        <w:rPr>
          <w:rtl w:val="0"/>
        </w:rPr>
        <w:t>As informações do skatista, da competição ou do evento ficam cadastradas e disponíveis no sistema.</w:t>
      </w:r>
    </w:p>
    <w:p w14:paraId="0000030A">
      <w:pPr>
        <w:keepNext w:val="0"/>
        <w:spacing w:before="360" w:after="80" w:line="360" w:lineRule="auto"/>
        <w:ind w:left="0" w:firstLine="709"/>
      </w:pPr>
      <w:r>
        <w:rPr>
          <w:rtl w:val="0"/>
        </w:rPr>
        <w:t>5.6.8. Caso de Uso: Cadastrar Notas</w:t>
      </w:r>
    </w:p>
    <w:p w14:paraId="0000030B">
      <w:pPr>
        <w:spacing w:line="360" w:lineRule="auto"/>
      </w:pPr>
      <w:r>
        <w:rPr>
          <w:rtl w:val="0"/>
        </w:rPr>
        <w:t>Ator principal: Representante</w:t>
      </w:r>
    </w:p>
    <w:p w14:paraId="0000030C">
      <w:pPr>
        <w:spacing w:line="360" w:lineRule="auto"/>
      </w:pPr>
      <w:r>
        <w:rPr>
          <w:rtl w:val="0"/>
        </w:rPr>
        <w:t>Objetivo: Permitir que o representante registre as notas obtidas pelos skatistas durante uma competição.</w:t>
      </w:r>
    </w:p>
    <w:p w14:paraId="0000030D">
      <w:pPr>
        <w:keepNext w:val="0"/>
        <w:spacing w:before="280" w:after="80" w:line="360" w:lineRule="auto"/>
        <w:ind w:left="0" w:firstLine="709"/>
      </w:pPr>
      <w:r>
        <w:rPr>
          <w:rtl w:val="0"/>
        </w:rPr>
        <w:t>Pré-condições</w:t>
      </w:r>
    </w:p>
    <w:p w14:paraId="0000030E">
      <w:pPr>
        <w:numPr>
          <w:ilvl w:val="0"/>
          <w:numId w:val="19"/>
        </w:numPr>
        <w:spacing w:line="360" w:lineRule="auto"/>
        <w:ind w:left="720" w:hanging="360"/>
      </w:pPr>
      <w:r>
        <w:rPr>
          <w:rtl w:val="0"/>
        </w:rPr>
        <w:t>O representante deve estar autenticado.</w:t>
      </w:r>
    </w:p>
    <w:p w14:paraId="0000030F">
      <w:pPr>
        <w:numPr>
          <w:ilvl w:val="0"/>
          <w:numId w:val="19"/>
        </w:numPr>
        <w:spacing w:line="360" w:lineRule="auto"/>
        <w:ind w:left="720" w:hanging="360"/>
      </w:pPr>
      <w:r>
        <w:rPr>
          <w:rtl w:val="0"/>
        </w:rPr>
        <w:t>A competição deve estar cadastrada.</w:t>
      </w:r>
    </w:p>
    <w:p w14:paraId="00000310">
      <w:pPr>
        <w:numPr>
          <w:ilvl w:val="0"/>
          <w:numId w:val="19"/>
        </w:numPr>
        <w:spacing w:line="360" w:lineRule="auto"/>
        <w:ind w:left="720" w:hanging="360"/>
      </w:pPr>
      <w:r>
        <w:rPr>
          <w:rtl w:val="0"/>
        </w:rPr>
        <w:t>O skatista deve estar inscrito na competição.</w:t>
      </w:r>
    </w:p>
    <w:p w14:paraId="00000311">
      <w:pPr>
        <w:keepNext w:val="0"/>
        <w:spacing w:before="280" w:after="80" w:line="360" w:lineRule="auto"/>
        <w:ind w:left="0" w:firstLine="709"/>
      </w:pPr>
      <w:r>
        <w:rPr>
          <w:rtl w:val="0"/>
        </w:rPr>
        <w:t>Fluxo principal</w:t>
      </w:r>
    </w:p>
    <w:p w14:paraId="00000312">
      <w:pPr>
        <w:numPr>
          <w:ilvl w:val="0"/>
          <w:numId w:val="20"/>
        </w:numPr>
        <w:spacing w:line="360" w:lineRule="auto"/>
        <w:ind w:left="720" w:hanging="360"/>
      </w:pPr>
      <w:r>
        <w:rPr>
          <w:rtl w:val="0"/>
        </w:rPr>
        <w:t>O representante acessa a área administrativa.</w:t>
      </w:r>
    </w:p>
    <w:p w14:paraId="00000313">
      <w:pPr>
        <w:numPr>
          <w:ilvl w:val="0"/>
          <w:numId w:val="20"/>
        </w:numPr>
        <w:spacing w:line="360" w:lineRule="auto"/>
        <w:ind w:left="720" w:hanging="360"/>
      </w:pPr>
      <w:r>
        <w:rPr>
          <w:rtl w:val="0"/>
        </w:rPr>
        <w:t>O representante seleciona a competição.</w:t>
      </w:r>
    </w:p>
    <w:p w14:paraId="00000314">
      <w:pPr>
        <w:numPr>
          <w:ilvl w:val="0"/>
          <w:numId w:val="20"/>
        </w:numPr>
        <w:spacing w:line="360" w:lineRule="auto"/>
        <w:ind w:left="720" w:hanging="360"/>
      </w:pPr>
      <w:r>
        <w:rPr>
          <w:rtl w:val="0"/>
        </w:rPr>
        <w:t>O sistema apresenta os skatistas inscritos.</w:t>
      </w:r>
    </w:p>
    <w:p w14:paraId="00000315">
      <w:pPr>
        <w:numPr>
          <w:ilvl w:val="0"/>
          <w:numId w:val="20"/>
        </w:numPr>
        <w:spacing w:line="360" w:lineRule="auto"/>
        <w:ind w:left="720" w:hanging="360"/>
      </w:pPr>
      <w:r>
        <w:rPr>
          <w:rtl w:val="0"/>
        </w:rPr>
        <w:t>O representante seleciona o skatista que será avaliado.</w:t>
      </w:r>
    </w:p>
    <w:p w14:paraId="00000316">
      <w:pPr>
        <w:numPr>
          <w:ilvl w:val="0"/>
          <w:numId w:val="20"/>
        </w:numPr>
        <w:spacing w:line="360" w:lineRule="auto"/>
        <w:ind w:left="720" w:hanging="360"/>
      </w:pPr>
      <w:r>
        <w:rPr>
          <w:rtl w:val="0"/>
        </w:rPr>
        <w:t>O sistema apresenta o formulário para lançamento das notas.</w:t>
      </w:r>
    </w:p>
    <w:p w14:paraId="00000317">
      <w:pPr>
        <w:numPr>
          <w:ilvl w:val="0"/>
          <w:numId w:val="20"/>
        </w:numPr>
        <w:spacing w:line="360" w:lineRule="auto"/>
        <w:ind w:left="720" w:hanging="360"/>
      </w:pPr>
      <w:r>
        <w:rPr>
          <w:rtl w:val="0"/>
        </w:rPr>
        <w:t>O representante informa as notas obtidas.</w:t>
      </w:r>
    </w:p>
    <w:p w14:paraId="00000318">
      <w:pPr>
        <w:numPr>
          <w:ilvl w:val="0"/>
          <w:numId w:val="20"/>
        </w:numPr>
        <w:spacing w:line="360" w:lineRule="auto"/>
        <w:ind w:left="720" w:hanging="360"/>
      </w:pPr>
      <w:r>
        <w:rPr>
          <w:rtl w:val="0"/>
        </w:rPr>
        <w:t>O representante confirma o lançamento.</w:t>
      </w:r>
    </w:p>
    <w:p w14:paraId="00000319">
      <w:pPr>
        <w:numPr>
          <w:ilvl w:val="0"/>
          <w:numId w:val="20"/>
        </w:numPr>
        <w:spacing w:line="360" w:lineRule="auto"/>
        <w:ind w:left="720" w:hanging="360"/>
      </w:pPr>
      <w:r>
        <w:rPr>
          <w:rtl w:val="0"/>
        </w:rPr>
        <w:t>O sistema valida as informações.</w:t>
      </w:r>
    </w:p>
    <w:p w14:paraId="0000031A">
      <w:pPr>
        <w:numPr>
          <w:ilvl w:val="0"/>
          <w:numId w:val="20"/>
        </w:numPr>
        <w:spacing w:line="360" w:lineRule="auto"/>
        <w:ind w:left="720" w:hanging="360"/>
      </w:pPr>
      <w:r>
        <w:rPr>
          <w:rtl w:val="0"/>
        </w:rPr>
        <w:t>O sistema registra as notas.</w:t>
      </w:r>
    </w:p>
    <w:p w14:paraId="0000031B">
      <w:pPr>
        <w:numPr>
          <w:ilvl w:val="0"/>
          <w:numId w:val="20"/>
        </w:numPr>
        <w:spacing w:line="360" w:lineRule="auto"/>
        <w:ind w:left="720" w:hanging="360"/>
      </w:pPr>
      <w:r>
        <w:rPr>
          <w:rtl w:val="0"/>
        </w:rPr>
        <w:t>O sistema calcula ou atualiza a média final do skatista.</w:t>
      </w:r>
    </w:p>
    <w:p w14:paraId="0000031C">
      <w:pPr>
        <w:numPr>
          <w:ilvl w:val="0"/>
          <w:numId w:val="20"/>
        </w:numPr>
        <w:spacing w:line="360" w:lineRule="auto"/>
        <w:ind w:left="720" w:hanging="360"/>
      </w:pPr>
      <w:r>
        <w:rPr>
          <w:rtl w:val="0"/>
        </w:rPr>
        <w:t>O sistema confirma o registro das notas.</w:t>
      </w:r>
    </w:p>
    <w:p w14:paraId="0000031D">
      <w:pPr>
        <w:keepNext w:val="0"/>
        <w:spacing w:before="280" w:after="80" w:line="360" w:lineRule="auto"/>
        <w:ind w:left="0" w:firstLine="709"/>
      </w:pPr>
      <w:r>
        <w:rPr>
          <w:rtl w:val="0"/>
        </w:rPr>
        <w:t>Fluxos alternativos</w:t>
      </w:r>
    </w:p>
    <w:p w14:paraId="0000031E">
      <w:pPr>
        <w:numPr>
          <w:ilvl w:val="0"/>
          <w:numId w:val="21"/>
        </w:numPr>
        <w:spacing w:line="360" w:lineRule="auto"/>
        <w:ind w:left="720" w:hanging="360"/>
      </w:pPr>
      <w:r>
        <w:rPr>
          <w:rtl w:val="0"/>
        </w:rPr>
        <w:t>Caso uma nota esteja fora do intervalo permitido, o sistema informa o erro e solicita a correção.</w:t>
      </w:r>
    </w:p>
    <w:p w14:paraId="0000031F">
      <w:pPr>
        <w:numPr>
          <w:ilvl w:val="0"/>
          <w:numId w:val="21"/>
        </w:numPr>
        <w:spacing w:line="360" w:lineRule="auto"/>
        <w:ind w:left="720" w:hanging="360"/>
      </w:pPr>
      <w:r>
        <w:rPr>
          <w:rtl w:val="0"/>
        </w:rPr>
        <w:t>Caso algum campo obrigatório não seja preenchido, o sistema solicita o preenchimento das informações.</w:t>
      </w:r>
    </w:p>
    <w:p w14:paraId="00000320">
      <w:pPr>
        <w:numPr>
          <w:ilvl w:val="0"/>
          <w:numId w:val="21"/>
        </w:numPr>
        <w:spacing w:line="360" w:lineRule="auto"/>
        <w:ind w:left="720" w:hanging="360"/>
      </w:pPr>
      <w:r>
        <w:rPr>
          <w:rtl w:val="0"/>
        </w:rPr>
        <w:t>Caso o skatista não esteja inscrito na competição, o sistema não permite o lançamento das notas.</w:t>
      </w:r>
    </w:p>
    <w:p w14:paraId="00000321">
      <w:pPr>
        <w:keepNext w:val="0"/>
        <w:spacing w:before="280" w:after="80" w:line="360" w:lineRule="auto"/>
        <w:ind w:left="0" w:firstLine="709"/>
      </w:pPr>
      <w:r>
        <w:rPr>
          <w:rtl w:val="0"/>
        </w:rPr>
        <w:t>Pós-condição</w:t>
      </w:r>
    </w:p>
    <w:p w14:paraId="00000322">
      <w:pPr>
        <w:spacing w:line="360" w:lineRule="auto"/>
      </w:pPr>
      <w:r>
        <w:rPr>
          <w:rtl w:val="0"/>
        </w:rPr>
        <w:t>As notas ficam registradas no sistema e a média final do skatista é calculada ou atualizada.</w:t>
      </w:r>
    </w:p>
    <w:p w14:paraId="00000323">
      <w:pPr>
        <w:ind w:firstLine="0"/>
      </w:pPr>
    </w:p>
    <w:p w14:paraId="12AC493A">
      <w:pPr>
        <w:ind w:firstLine="0"/>
      </w:pPr>
    </w:p>
    <w:p w14:paraId="7B10F201">
      <w:pPr>
        <w:ind w:firstLine="0"/>
      </w:pPr>
      <w:bookmarkStart w:id="34" w:name="_GoBack"/>
      <w:bookmarkEnd w:id="34"/>
    </w:p>
    <w:p w14:paraId="00000324">
      <w:pPr>
        <w:pStyle w:val="3"/>
        <w:numPr>
          <w:ilvl w:val="1"/>
          <w:numId w:val="5"/>
        </w:numPr>
        <w:ind w:left="578" w:hanging="578"/>
      </w:pPr>
      <w:bookmarkStart w:id="25" w:name="_x1ly5k1wpp1b" w:colFirst="0" w:colLast="0"/>
      <w:bookmarkEnd w:id="25"/>
      <w:r>
        <w:rPr>
          <w:rtl w:val="0"/>
        </w:rPr>
        <w:t>Diagrama de Classe</w:t>
      </w:r>
    </w:p>
    <w:p w14:paraId="00000325">
      <w:pPr>
        <w:ind w:firstLine="0"/>
      </w:pPr>
      <w:r>
        <w:rPr>
          <w:b/>
          <w:bCs/>
          <w:sz w:val="20"/>
          <w:szCs w:val="20"/>
          <w:rtl w:val="0"/>
        </w:rPr>
        <w:t>Fonte: O autor, 2026</w:t>
      </w:r>
    </w:p>
    <w:p w14:paraId="00000326">
      <w:pPr>
        <w:pStyle w:val="3"/>
        <w:numPr>
          <w:ilvl w:val="1"/>
          <w:numId w:val="5"/>
        </w:numPr>
        <w:ind w:left="578" w:hanging="578"/>
      </w:pPr>
      <w:bookmarkStart w:id="26" w:name="_lz0pcljuctsr" w:colFirst="0" w:colLast="0"/>
      <w:bookmarkEnd w:id="26"/>
      <w:r>
        <w:rPr>
          <w:rtl w:val="0"/>
        </w:rPr>
        <w:t xml:space="preserve">Diagrama de Sequência </w:t>
      </w:r>
    </w:p>
    <w:p w14:paraId="00000327">
      <w:pPr>
        <w:ind w:left="709" w:firstLine="0"/>
      </w:pPr>
    </w:p>
    <w:p w14:paraId="00000328">
      <w:pPr>
        <w:ind w:left="709" w:hanging="709"/>
      </w:pPr>
    </w:p>
    <w:p w14:paraId="00000329">
      <w:pPr>
        <w:ind w:left="709" w:firstLine="0"/>
        <w:rPr>
          <w:sz w:val="22"/>
          <w:szCs w:val="22"/>
        </w:rPr>
      </w:pPr>
    </w:p>
    <w:p w14:paraId="0000032A">
      <w:pPr>
        <w:ind w:firstLine="0"/>
        <w:rPr>
          <w:b/>
          <w:bCs/>
          <w:sz w:val="20"/>
          <w:szCs w:val="20"/>
        </w:rPr>
      </w:pPr>
      <w:r>
        <w:rPr>
          <w:b/>
          <w:bCs/>
          <w:sz w:val="20"/>
          <w:szCs w:val="20"/>
          <w:rtl w:val="0"/>
        </w:rPr>
        <w:t>Fonte: O autor, 2026</w:t>
      </w:r>
    </w:p>
    <w:p w14:paraId="0000032B">
      <w:pPr>
        <w:ind w:firstLine="0"/>
      </w:pPr>
    </w:p>
    <w:p w14:paraId="0000032C">
      <w:pPr>
        <w:ind w:firstLine="0"/>
      </w:pPr>
    </w:p>
    <w:p w14:paraId="0000032D">
      <w:pPr>
        <w:pStyle w:val="3"/>
        <w:numPr>
          <w:ilvl w:val="1"/>
          <w:numId w:val="5"/>
        </w:numPr>
        <w:ind w:left="578" w:hanging="578"/>
      </w:pPr>
      <w:bookmarkStart w:id="27" w:name="_vuek7tlak6wc" w:colFirst="0" w:colLast="0"/>
      <w:bookmarkEnd w:id="27"/>
      <w:r>
        <w:rPr>
          <w:rtl w:val="0"/>
        </w:rPr>
        <w:t>Diagrama de Atividade</w:t>
      </w:r>
    </w:p>
    <w:p w14:paraId="0000032E">
      <w:pPr>
        <w:spacing w:line="360" w:lineRule="auto"/>
        <w:ind w:left="709" w:hanging="709"/>
      </w:pPr>
    </w:p>
    <w:p w14:paraId="0000032F">
      <w:pPr>
        <w:ind w:firstLine="0"/>
      </w:pPr>
      <w:r>
        <w:rPr>
          <w:b/>
          <w:bCs/>
          <w:sz w:val="20"/>
          <w:szCs w:val="20"/>
          <w:rtl w:val="0"/>
        </w:rPr>
        <w:t>Fonte: O autor, 2026</w:t>
      </w:r>
    </w:p>
    <w:p w14:paraId="00000330">
      <w:pPr>
        <w:pStyle w:val="2"/>
        <w:numPr>
          <w:ilvl w:val="0"/>
          <w:numId w:val="5"/>
        </w:numPr>
        <w:ind w:left="0" w:firstLine="0"/>
      </w:pPr>
      <w:bookmarkStart w:id="28" w:name="_82fo0b10alsv" w:colFirst="0" w:colLast="0"/>
      <w:bookmarkEnd w:id="28"/>
      <w:r>
        <w:rPr>
          <w:rtl w:val="0"/>
        </w:rPr>
        <w:t xml:space="preserve">Telas </w:t>
      </w:r>
    </w:p>
    <w:p w14:paraId="00000331">
      <w:pPr>
        <w:tabs>
          <w:tab w:val="left" w:pos="709"/>
        </w:tabs>
        <w:ind w:firstLine="0"/>
      </w:pPr>
    </w:p>
    <w:p w14:paraId="00000332">
      <w:pPr>
        <w:tabs>
          <w:tab w:val="left" w:pos="709"/>
        </w:tabs>
        <w:ind w:firstLine="0"/>
      </w:pPr>
    </w:p>
    <w:p w14:paraId="00000333">
      <w:pPr>
        <w:tabs>
          <w:tab w:val="left" w:pos="709"/>
        </w:tabs>
        <w:ind w:firstLine="0"/>
      </w:pPr>
    </w:p>
    <w:p w14:paraId="00000334">
      <w:pPr>
        <w:tabs>
          <w:tab w:val="left" w:pos="709"/>
        </w:tabs>
        <w:ind w:firstLine="0"/>
      </w:pPr>
    </w:p>
    <w:p w14:paraId="00000335">
      <w:pPr>
        <w:tabs>
          <w:tab w:val="left" w:pos="709"/>
        </w:tabs>
        <w:ind w:firstLine="0"/>
      </w:pPr>
    </w:p>
    <w:p w14:paraId="00000336">
      <w:pPr>
        <w:tabs>
          <w:tab w:val="left" w:pos="709"/>
        </w:tabs>
        <w:ind w:firstLine="0"/>
      </w:pPr>
    </w:p>
    <w:p w14:paraId="00000337">
      <w:pPr>
        <w:tabs>
          <w:tab w:val="left" w:pos="709"/>
        </w:tabs>
        <w:ind w:firstLine="0"/>
      </w:pPr>
    </w:p>
    <w:p w14:paraId="00000338">
      <w:pPr>
        <w:tabs>
          <w:tab w:val="left" w:pos="709"/>
        </w:tabs>
        <w:ind w:firstLine="0"/>
      </w:pPr>
    </w:p>
    <w:p w14:paraId="00000339">
      <w:pPr>
        <w:tabs>
          <w:tab w:val="left" w:pos="709"/>
        </w:tabs>
        <w:ind w:firstLine="0"/>
      </w:pPr>
    </w:p>
    <w:p w14:paraId="0000033A">
      <w:pPr>
        <w:tabs>
          <w:tab w:val="left" w:pos="709"/>
        </w:tabs>
        <w:ind w:firstLine="0"/>
      </w:pPr>
    </w:p>
    <w:p w14:paraId="0000033B">
      <w:pPr>
        <w:tabs>
          <w:tab w:val="left" w:pos="709"/>
        </w:tabs>
        <w:ind w:firstLine="0"/>
      </w:pPr>
    </w:p>
    <w:p w14:paraId="0000033C">
      <w:pPr>
        <w:tabs>
          <w:tab w:val="left" w:pos="709"/>
        </w:tabs>
        <w:ind w:firstLine="0"/>
      </w:pPr>
    </w:p>
    <w:p w14:paraId="0000033D">
      <w:pPr>
        <w:tabs>
          <w:tab w:val="left" w:pos="709"/>
        </w:tabs>
        <w:ind w:firstLine="0"/>
      </w:pPr>
    </w:p>
    <w:p w14:paraId="0000033E">
      <w:pPr>
        <w:tabs>
          <w:tab w:val="left" w:pos="709"/>
        </w:tabs>
        <w:ind w:firstLine="0"/>
      </w:pPr>
    </w:p>
    <w:p w14:paraId="0000033F">
      <w:pPr>
        <w:tabs>
          <w:tab w:val="left" w:pos="709"/>
        </w:tabs>
        <w:ind w:firstLine="0"/>
      </w:pPr>
    </w:p>
    <w:p w14:paraId="00000340">
      <w:pPr>
        <w:tabs>
          <w:tab w:val="left" w:pos="709"/>
        </w:tabs>
        <w:ind w:firstLine="0"/>
      </w:pPr>
    </w:p>
    <w:p w14:paraId="00000341">
      <w:pPr>
        <w:tabs>
          <w:tab w:val="left" w:pos="709"/>
        </w:tabs>
        <w:ind w:firstLine="0"/>
      </w:pPr>
    </w:p>
    <w:p w14:paraId="00000342">
      <w:pPr>
        <w:tabs>
          <w:tab w:val="left" w:pos="709"/>
        </w:tabs>
        <w:ind w:firstLine="0"/>
      </w:pPr>
    </w:p>
    <w:p w14:paraId="00000343">
      <w:pPr>
        <w:tabs>
          <w:tab w:val="left" w:pos="709"/>
        </w:tabs>
        <w:ind w:firstLine="0"/>
      </w:pPr>
    </w:p>
    <w:p w14:paraId="00000344">
      <w:pPr>
        <w:tabs>
          <w:tab w:val="left" w:pos="709"/>
        </w:tabs>
        <w:ind w:firstLine="0"/>
      </w:pPr>
    </w:p>
    <w:p w14:paraId="00000345">
      <w:pPr>
        <w:tabs>
          <w:tab w:val="left" w:pos="709"/>
        </w:tabs>
        <w:ind w:firstLine="0"/>
      </w:pPr>
    </w:p>
    <w:p w14:paraId="00000346">
      <w:pPr>
        <w:tabs>
          <w:tab w:val="left" w:pos="709"/>
        </w:tabs>
        <w:ind w:firstLine="0"/>
      </w:pPr>
    </w:p>
    <w:p w14:paraId="00000347">
      <w:pPr>
        <w:tabs>
          <w:tab w:val="left" w:pos="709"/>
        </w:tabs>
        <w:ind w:firstLine="0"/>
      </w:pPr>
    </w:p>
    <w:p w14:paraId="00000348">
      <w:pPr>
        <w:tabs>
          <w:tab w:val="left" w:pos="709"/>
        </w:tabs>
        <w:ind w:firstLine="0"/>
      </w:pPr>
    </w:p>
    <w:p w14:paraId="00000349">
      <w:pPr>
        <w:tabs>
          <w:tab w:val="left" w:pos="709"/>
        </w:tabs>
        <w:ind w:firstLine="0"/>
      </w:pPr>
    </w:p>
    <w:p w14:paraId="0000034A">
      <w:pPr>
        <w:tabs>
          <w:tab w:val="left" w:pos="709"/>
        </w:tabs>
        <w:ind w:firstLine="0"/>
      </w:pPr>
    </w:p>
    <w:p w14:paraId="0000034B">
      <w:pPr>
        <w:tabs>
          <w:tab w:val="left" w:pos="709"/>
        </w:tabs>
        <w:ind w:firstLine="0"/>
      </w:pPr>
    </w:p>
    <w:p w14:paraId="0000034C">
      <w:pPr>
        <w:tabs>
          <w:tab w:val="left" w:pos="709"/>
        </w:tabs>
        <w:ind w:firstLine="0"/>
      </w:pPr>
    </w:p>
    <w:p w14:paraId="0000034D">
      <w:pPr>
        <w:tabs>
          <w:tab w:val="left" w:pos="709"/>
        </w:tabs>
        <w:ind w:firstLine="0"/>
      </w:pPr>
    </w:p>
    <w:p w14:paraId="0000034E">
      <w:pPr>
        <w:tabs>
          <w:tab w:val="left" w:pos="709"/>
        </w:tabs>
        <w:ind w:firstLine="0"/>
      </w:pPr>
    </w:p>
    <w:p w14:paraId="0000034F">
      <w:pPr>
        <w:tabs>
          <w:tab w:val="left" w:pos="709"/>
        </w:tabs>
        <w:ind w:firstLine="0"/>
      </w:pPr>
    </w:p>
    <w:p w14:paraId="00000350">
      <w:pPr>
        <w:tabs>
          <w:tab w:val="left" w:pos="709"/>
        </w:tabs>
        <w:ind w:firstLine="0"/>
      </w:pPr>
    </w:p>
    <w:p w14:paraId="00000351">
      <w:pPr>
        <w:tabs>
          <w:tab w:val="left" w:pos="709"/>
        </w:tabs>
        <w:ind w:firstLine="0"/>
      </w:pPr>
    </w:p>
    <w:p w14:paraId="00000352">
      <w:pPr>
        <w:tabs>
          <w:tab w:val="left" w:pos="709"/>
        </w:tabs>
        <w:ind w:firstLine="0"/>
      </w:pPr>
    </w:p>
    <w:p w14:paraId="00000353">
      <w:pPr>
        <w:tabs>
          <w:tab w:val="left" w:pos="709"/>
        </w:tabs>
        <w:ind w:firstLine="0"/>
      </w:pPr>
    </w:p>
    <w:p w14:paraId="00000354">
      <w:pPr>
        <w:tabs>
          <w:tab w:val="left" w:pos="709"/>
        </w:tabs>
        <w:ind w:firstLine="0"/>
      </w:pPr>
    </w:p>
    <w:p w14:paraId="00000355">
      <w:pPr>
        <w:tabs>
          <w:tab w:val="left" w:pos="709"/>
        </w:tabs>
        <w:ind w:firstLine="0"/>
      </w:pPr>
    </w:p>
    <w:p w14:paraId="00000356">
      <w:pPr>
        <w:tabs>
          <w:tab w:val="left" w:pos="709"/>
        </w:tabs>
        <w:ind w:firstLine="0"/>
      </w:pPr>
    </w:p>
    <w:p w14:paraId="00000357">
      <w:pPr>
        <w:tabs>
          <w:tab w:val="left" w:pos="709"/>
        </w:tabs>
        <w:ind w:firstLine="0"/>
      </w:pPr>
    </w:p>
    <w:p w14:paraId="00000358">
      <w:pPr>
        <w:tabs>
          <w:tab w:val="left" w:pos="709"/>
        </w:tabs>
        <w:ind w:firstLine="0"/>
      </w:pPr>
    </w:p>
    <w:p w14:paraId="00000359">
      <w:pPr>
        <w:tabs>
          <w:tab w:val="left" w:pos="709"/>
        </w:tabs>
        <w:ind w:firstLine="0"/>
      </w:pPr>
    </w:p>
    <w:p w14:paraId="0000035A">
      <w:pPr>
        <w:tabs>
          <w:tab w:val="left" w:pos="709"/>
        </w:tabs>
        <w:ind w:firstLine="0"/>
      </w:pPr>
    </w:p>
    <w:p w14:paraId="0000035B">
      <w:pPr>
        <w:tabs>
          <w:tab w:val="left" w:pos="709"/>
        </w:tabs>
        <w:ind w:firstLine="0"/>
      </w:pPr>
    </w:p>
    <w:p w14:paraId="0000035C">
      <w:pPr>
        <w:tabs>
          <w:tab w:val="left" w:pos="709"/>
        </w:tabs>
        <w:ind w:firstLine="0"/>
      </w:pPr>
    </w:p>
    <w:p w14:paraId="0000035D">
      <w:pPr>
        <w:tabs>
          <w:tab w:val="left" w:pos="709"/>
        </w:tabs>
        <w:ind w:firstLine="0"/>
      </w:pPr>
    </w:p>
    <w:p w14:paraId="0000035E">
      <w:pPr>
        <w:tabs>
          <w:tab w:val="left" w:pos="709"/>
        </w:tabs>
        <w:ind w:firstLine="0"/>
      </w:pPr>
    </w:p>
    <w:p w14:paraId="0000035F">
      <w:pPr>
        <w:tabs>
          <w:tab w:val="left" w:pos="709"/>
        </w:tabs>
        <w:ind w:firstLine="0"/>
      </w:pPr>
    </w:p>
    <w:p w14:paraId="00000360">
      <w:pPr>
        <w:pStyle w:val="2"/>
        <w:numPr>
          <w:ilvl w:val="0"/>
          <w:numId w:val="5"/>
        </w:numPr>
        <w:spacing w:line="360" w:lineRule="auto"/>
        <w:ind w:left="0" w:firstLine="0"/>
      </w:pPr>
      <w:bookmarkStart w:id="29" w:name="_8cq2y6y7vfjj" w:colFirst="0" w:colLast="0"/>
      <w:bookmarkEnd w:id="29"/>
      <w:r>
        <w:rPr>
          <w:rtl w:val="0"/>
        </w:rPr>
        <w:t xml:space="preserve"> Conclusão</w:t>
      </w:r>
    </w:p>
    <w:p w14:paraId="00000361">
      <w:pPr>
        <w:spacing w:line="360" w:lineRule="auto"/>
        <w:ind w:left="709" w:firstLine="0"/>
      </w:pPr>
      <w:bookmarkStart w:id="30" w:name="_2s67dvhlq3ri" w:colFirst="0" w:colLast="0"/>
      <w:bookmarkEnd w:id="30"/>
    </w:p>
    <w:p w14:paraId="00000362">
      <w:pPr>
        <w:ind w:left="709" w:firstLine="0"/>
      </w:pPr>
    </w:p>
    <w:p w14:paraId="00000363">
      <w:pPr>
        <w:pStyle w:val="2"/>
        <w:numPr>
          <w:ilvl w:val="0"/>
          <w:numId w:val="5"/>
        </w:numPr>
        <w:ind w:left="0" w:firstLine="0"/>
      </w:pPr>
      <w:bookmarkStart w:id="31" w:name="_5xbukkmlj48b" w:colFirst="0" w:colLast="0"/>
      <w:bookmarkEnd w:id="31"/>
      <w:r>
        <w:rPr>
          <w:rtl w:val="0"/>
        </w:rPr>
        <w:t>REFERÊNCIAS</w:t>
      </w:r>
    </w:p>
    <w:p w14:paraId="00000364">
      <w:pPr>
        <w:spacing w:line="240" w:lineRule="auto"/>
        <w:ind w:firstLine="0"/>
        <w:jc w:val="left"/>
        <w:rPr>
          <w:color w:val="000000"/>
          <w:sz w:val="24"/>
          <w:szCs w:val="24"/>
        </w:rPr>
      </w:pPr>
      <w:bookmarkStart w:id="32" w:name="_6nasxu36d5i8" w:colFirst="0" w:colLast="0"/>
      <w:bookmarkEnd w:id="32"/>
      <w:r>
        <w:rPr>
          <w:color w:val="000000"/>
          <w:sz w:val="24"/>
          <w:szCs w:val="24"/>
          <w:rtl w:val="0"/>
        </w:rPr>
        <w:t xml:space="preserve">MARQUES, Rafael. O que é PHP. Disponível em: https://www.homehost.com.br/blog/tutoriais/php/o-que-e-php/. Acesso em: 10 abr. 2026. </w:t>
      </w:r>
    </w:p>
    <w:p w14:paraId="00000365">
      <w:pPr>
        <w:spacing w:line="240" w:lineRule="auto"/>
        <w:ind w:firstLine="0"/>
        <w:jc w:val="left"/>
        <w:rPr>
          <w:color w:val="000000"/>
          <w:sz w:val="24"/>
          <w:szCs w:val="24"/>
        </w:rPr>
      </w:pPr>
    </w:p>
    <w:p w14:paraId="00000366">
      <w:pPr>
        <w:spacing w:line="240" w:lineRule="auto"/>
        <w:ind w:firstLine="0"/>
        <w:jc w:val="left"/>
        <w:rPr>
          <w:color w:val="000000"/>
          <w:sz w:val="24"/>
          <w:szCs w:val="24"/>
        </w:rPr>
      </w:pPr>
      <w:r>
        <w:rPr>
          <w:color w:val="000000"/>
          <w:sz w:val="24"/>
          <w:szCs w:val="24"/>
          <w:rtl w:val="0"/>
        </w:rPr>
        <w:t>BALLERINI, Rafaella. HTML, CSS e Javascript, quais as diferenças? Disponível em: https://www.alura.com.br/artigos/html-css-e-js-definicoes?srsltid=AfmBOoo4mqelXL-ptIPGzOmm6J69tFn0e01LH5jl_afKyx7V5FgGW6dB. Acesso em: 10 abr. 2026.</w:t>
      </w:r>
    </w:p>
    <w:p w14:paraId="00000367">
      <w:pPr>
        <w:spacing w:line="240" w:lineRule="auto"/>
        <w:ind w:firstLine="0"/>
        <w:jc w:val="left"/>
        <w:rPr>
          <w:color w:val="000000"/>
          <w:sz w:val="24"/>
          <w:szCs w:val="24"/>
        </w:rPr>
      </w:pPr>
    </w:p>
    <w:p w14:paraId="00000368">
      <w:pPr>
        <w:spacing w:line="240" w:lineRule="auto"/>
        <w:ind w:firstLine="0"/>
        <w:jc w:val="left"/>
        <w:rPr>
          <w:color w:val="000000"/>
          <w:sz w:val="24"/>
          <w:szCs w:val="24"/>
        </w:rPr>
      </w:pPr>
      <w:r>
        <w:rPr>
          <w:color w:val="000000"/>
          <w:sz w:val="24"/>
          <w:szCs w:val="24"/>
          <w:rtl w:val="0"/>
        </w:rPr>
        <w:t xml:space="preserve">MESQUITA, Aline. Documentação de projetos: o que é, por que e como fazer? Disponível em: https://www.oitchau.com.br/blog/documentacao-de-projetos/. Acesso em: 10 abr. 2026. </w:t>
      </w:r>
    </w:p>
    <w:p w14:paraId="00000369">
      <w:pPr>
        <w:spacing w:line="240" w:lineRule="auto"/>
        <w:ind w:firstLine="0"/>
        <w:jc w:val="left"/>
        <w:rPr>
          <w:color w:val="000000"/>
          <w:sz w:val="24"/>
          <w:szCs w:val="24"/>
        </w:rPr>
      </w:pPr>
    </w:p>
    <w:p w14:paraId="0000036A">
      <w:pPr>
        <w:spacing w:line="240" w:lineRule="auto"/>
        <w:ind w:firstLine="0"/>
        <w:jc w:val="left"/>
        <w:rPr>
          <w:color w:val="000000"/>
          <w:sz w:val="24"/>
          <w:szCs w:val="24"/>
        </w:rPr>
      </w:pPr>
      <w:r>
        <w:rPr>
          <w:b/>
          <w:bCs/>
          <w:color w:val="000000"/>
          <w:sz w:val="24"/>
          <w:szCs w:val="24"/>
          <w:rtl w:val="0"/>
        </w:rPr>
        <w:t> </w:t>
      </w:r>
      <w:r>
        <w:rPr>
          <w:color w:val="000000"/>
          <w:sz w:val="24"/>
          <w:szCs w:val="24"/>
          <w:rtl w:val="0"/>
        </w:rPr>
        <w:t xml:space="preserve">GARCIA, Guilherme. XAMPP: O que é, Como Funciona, Vantagens e Instalação da Ferramenta. Disponível em: https://mercadoonlinedigital.com/blog/xampp/?srsltid=AfmBOormQc-qfmR-J58k7lx_ZqWwKZZbt3NN9E_Y8nBgjmJXULxTXfrc. Acesso em: 13 abr. 2026. </w:t>
      </w:r>
    </w:p>
    <w:p w14:paraId="0000036B">
      <w:pPr>
        <w:spacing w:line="240" w:lineRule="auto"/>
        <w:ind w:firstLine="0"/>
        <w:jc w:val="left"/>
        <w:rPr>
          <w:color w:val="000000"/>
          <w:sz w:val="24"/>
          <w:szCs w:val="24"/>
        </w:rPr>
      </w:pPr>
    </w:p>
    <w:p w14:paraId="0000036C">
      <w:pPr>
        <w:spacing w:line="240" w:lineRule="auto"/>
        <w:ind w:firstLine="0"/>
        <w:jc w:val="left"/>
        <w:rPr>
          <w:color w:val="000000"/>
          <w:sz w:val="24"/>
          <w:szCs w:val="24"/>
        </w:rPr>
      </w:pPr>
      <w:r>
        <w:rPr>
          <w:color w:val="000000"/>
          <w:sz w:val="24"/>
          <w:szCs w:val="24"/>
          <w:rtl w:val="0"/>
        </w:rPr>
        <w:t xml:space="preserve">AQUINO, Tainá. XAMPP: O que é, Como Funciona, Vantagens e Instalação da Ferramenta. Disponível em: https://mercadoonlinedigital.com/blog/xampp/?srsltid=AfmBOormQc-qfmR-J58k7lx_ZqWwKZZbt3NN9E_Y8nBgjmJXULxTXfrc. Acesso em: 10 abr. 2026. </w:t>
      </w:r>
    </w:p>
    <w:p w14:paraId="0000036D">
      <w:pPr>
        <w:spacing w:line="240" w:lineRule="auto"/>
        <w:ind w:firstLine="0"/>
        <w:jc w:val="left"/>
        <w:rPr>
          <w:color w:val="000000"/>
          <w:sz w:val="24"/>
          <w:szCs w:val="24"/>
        </w:rPr>
      </w:pPr>
    </w:p>
    <w:p w14:paraId="0000036E">
      <w:pPr>
        <w:spacing w:line="240" w:lineRule="auto"/>
        <w:ind w:firstLine="0"/>
        <w:jc w:val="left"/>
        <w:rPr>
          <w:color w:val="000000"/>
          <w:sz w:val="24"/>
          <w:szCs w:val="24"/>
        </w:rPr>
      </w:pPr>
      <w:r>
        <w:rPr>
          <w:color w:val="000000"/>
          <w:sz w:val="24"/>
          <w:szCs w:val="24"/>
          <w:rtl w:val="0"/>
        </w:rPr>
        <w:t xml:space="preserve">ERICKSON, Jeffrey. MySQL: Entendendo o que é e como é usado. Disponível em: https://www.oracle.com/br/mysql/what-is-mysql/. Acesso em: 10 abr. 2026. </w:t>
      </w:r>
    </w:p>
    <w:p w14:paraId="0000036F">
      <w:pPr>
        <w:spacing w:line="240" w:lineRule="auto"/>
        <w:ind w:firstLine="0"/>
        <w:jc w:val="left"/>
        <w:rPr>
          <w:color w:val="000000"/>
          <w:sz w:val="24"/>
          <w:szCs w:val="24"/>
        </w:rPr>
      </w:pPr>
    </w:p>
    <w:p w14:paraId="00000370">
      <w:pPr>
        <w:spacing w:line="240" w:lineRule="auto"/>
        <w:ind w:firstLine="0"/>
        <w:jc w:val="left"/>
        <w:rPr>
          <w:color w:val="000000"/>
          <w:sz w:val="24"/>
          <w:szCs w:val="24"/>
        </w:rPr>
      </w:pPr>
      <w:r>
        <w:rPr>
          <w:color w:val="000000"/>
          <w:sz w:val="24"/>
          <w:szCs w:val="24"/>
          <w:rtl w:val="0"/>
        </w:rPr>
        <w:t xml:space="preserve">AFONSO, Lucas. "Skate"; Brasil Escola. Disponível em: https://brasilescola.uol.com.br/educacao-fisica/skate.htm. Acesso em 09 de março de 2026. </w:t>
      </w:r>
    </w:p>
    <w:p w14:paraId="00000371">
      <w:pPr>
        <w:spacing w:line="240" w:lineRule="auto"/>
        <w:ind w:firstLine="0"/>
        <w:jc w:val="left"/>
        <w:rPr>
          <w:color w:val="000000"/>
          <w:sz w:val="24"/>
          <w:szCs w:val="24"/>
        </w:rPr>
      </w:pPr>
    </w:p>
    <w:p w14:paraId="00000372">
      <w:pPr>
        <w:spacing w:line="240" w:lineRule="auto"/>
        <w:ind w:firstLine="0"/>
        <w:jc w:val="left"/>
        <w:rPr>
          <w:color w:val="000000"/>
          <w:sz w:val="24"/>
          <w:szCs w:val="24"/>
        </w:rPr>
      </w:pPr>
      <w:r>
        <w:rPr>
          <w:color w:val="000000"/>
          <w:sz w:val="24"/>
          <w:szCs w:val="24"/>
          <w:rtl w:val="0"/>
        </w:rPr>
        <w:t xml:space="preserve">EDUARDO, Vicente. Desempenho de software. 2026. Disponível em: https://pt.linkedin.com/pulse/desempenho-em-sistemas-de-software-vicente-eduardo va96f. Acesso em: 09 mar. 2026. </w:t>
      </w:r>
    </w:p>
    <w:p w14:paraId="00000373">
      <w:pPr>
        <w:spacing w:line="240" w:lineRule="auto"/>
        <w:ind w:firstLine="0"/>
        <w:jc w:val="left"/>
        <w:rPr>
          <w:color w:val="000000"/>
          <w:sz w:val="24"/>
          <w:szCs w:val="24"/>
        </w:rPr>
      </w:pPr>
    </w:p>
    <w:p w14:paraId="00000374">
      <w:pPr>
        <w:spacing w:line="240" w:lineRule="auto"/>
        <w:ind w:firstLine="0"/>
        <w:jc w:val="left"/>
        <w:rPr>
          <w:color w:val="000000"/>
          <w:sz w:val="24"/>
          <w:szCs w:val="24"/>
        </w:rPr>
      </w:pPr>
      <w:r>
        <w:rPr>
          <w:color w:val="000000"/>
          <w:sz w:val="24"/>
          <w:szCs w:val="24"/>
          <w:rtl w:val="0"/>
        </w:rPr>
        <w:t xml:space="preserve">OLIVEIRA, Grazi. Um guia básico pra sacar lógica e os critérios de julgamento. 2021. Disponível em: https://www.redbull.com/br-pt/skate-criterios-julgamento-notas. Acesso em: 10 mar. 2026 </w:t>
      </w:r>
    </w:p>
    <w:p w14:paraId="00000375">
      <w:pPr>
        <w:spacing w:line="240" w:lineRule="auto"/>
        <w:ind w:firstLine="0"/>
        <w:jc w:val="left"/>
        <w:rPr>
          <w:color w:val="000000"/>
          <w:sz w:val="24"/>
          <w:szCs w:val="24"/>
        </w:rPr>
      </w:pPr>
    </w:p>
    <w:p w14:paraId="000003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4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bookmarkStart w:id="33" w:name="8u2j7ajy5l17" w:colFirst="0" w:colLast="0"/>
      <w:bookmarkEnd w:id="33"/>
      <w:r>
        <w:rPr>
          <w:rFonts w:ascii="Arial" w:hAnsi="Arial" w:eastAsia="Arial" w:cs="Arial"/>
          <w:b w:val="0"/>
          <w:bCs w:val="0"/>
          <w:i w:val="0"/>
          <w:iCs w:val="0"/>
          <w:smallCaps w:val="0"/>
          <w:strike w:val="0"/>
          <w:color w:val="000000"/>
          <w:sz w:val="24"/>
          <w:szCs w:val="24"/>
          <w:u w:val="none"/>
          <w:shd w:val="clear" w:fill="auto"/>
          <w:vertAlign w:val="baseline"/>
          <w:rtl w:val="0"/>
        </w:rPr>
        <w:t>ROSA, Ângela. Requisitos de software. Disponível em: https://www.softdesign.com.br/blog/requisitos-de-software-funcionais-e-nao-funcionais/. Acesso em: 25 maio 2026. </w:t>
      </w:r>
    </w:p>
    <w:p w14:paraId="000003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40" w:line="276" w:lineRule="auto"/>
        <w:ind w:left="0" w:right="0" w:firstLine="709"/>
        <w:jc w:val="both"/>
        <w:rPr>
          <w:rFonts w:ascii="Arial" w:hAnsi="Arial" w:eastAsia="Arial" w:cs="Arial"/>
          <w:b w:val="0"/>
          <w:bCs w:val="0"/>
          <w:i w:val="0"/>
          <w:iCs w:val="0"/>
          <w:smallCaps w:val="0"/>
          <w:strike w:val="0"/>
          <w:color w:val="000000"/>
          <w:sz w:val="24"/>
          <w:szCs w:val="24"/>
          <w:u w:val="none"/>
          <w:shd w:val="clear" w:fill="auto"/>
          <w:vertAlign w:val="baseline"/>
        </w:rPr>
      </w:pPr>
    </w:p>
    <w:p w14:paraId="000003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40" w:line="276"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PEDRIQUEZ, Daleska. O que é um diagrama de contexto? Disponível em: https://pt.venngage.com/blog/diagrama-de-contexto/. Acesso em: 25 maio 2026. </w:t>
      </w:r>
    </w:p>
    <w:p w14:paraId="000003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40" w:line="276" w:lineRule="auto"/>
        <w:ind w:left="0" w:right="0" w:firstLine="709"/>
        <w:jc w:val="both"/>
        <w:rPr>
          <w:rFonts w:ascii="Arial" w:hAnsi="Arial" w:eastAsia="Arial" w:cs="Arial"/>
          <w:b w:val="0"/>
          <w:bCs w:val="0"/>
          <w:i w:val="0"/>
          <w:iCs w:val="0"/>
          <w:smallCaps w:val="0"/>
          <w:strike w:val="0"/>
          <w:color w:val="000000"/>
          <w:sz w:val="24"/>
          <w:szCs w:val="24"/>
          <w:u w:val="none"/>
          <w:shd w:val="clear" w:fill="auto"/>
          <w:vertAlign w:val="baseline"/>
        </w:rPr>
      </w:pPr>
    </w:p>
    <w:p w14:paraId="000003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40" w:line="276"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OANA, Cristian. O que é um diagrama de fluxo de dados. Disponível em: https://pt.venngage.com/blog/diagrama-de-fluxo-de-dados/. Acesso em: 25 maio 2026. </w:t>
      </w:r>
    </w:p>
    <w:p w14:paraId="000003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40" w:line="276" w:lineRule="auto"/>
        <w:ind w:left="0" w:right="0" w:firstLine="709"/>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br w:type="textWrapping"/>
      </w:r>
      <w:r>
        <w:rPr>
          <w:rFonts w:ascii="Arial" w:hAnsi="Arial" w:eastAsia="Arial" w:cs="Arial"/>
          <w:b w:val="0"/>
          <w:bCs w:val="0"/>
          <w:i w:val="0"/>
          <w:iCs w:val="0"/>
          <w:smallCaps w:val="0"/>
          <w:strike w:val="0"/>
          <w:color w:val="000000"/>
          <w:sz w:val="24"/>
          <w:szCs w:val="24"/>
          <w:u w:val="none"/>
          <w:shd w:val="clear" w:fill="auto"/>
          <w:vertAlign w:val="baseline"/>
          <w:rtl w:val="0"/>
        </w:rPr>
        <w:t>ALVES, Igor Nascimento. O que é Dicionário de Dados?</w:t>
      </w:r>
      <w:r>
        <w:rPr>
          <w:rFonts w:ascii="Arial" w:hAnsi="Arial" w:eastAsia="Arial" w:cs="Arial"/>
          <w:b/>
          <w:bCs/>
          <w:i w:val="0"/>
          <w:iCs w:val="0"/>
          <w:smallCaps w:val="0"/>
          <w:strike w:val="0"/>
          <w:color w:val="000000"/>
          <w:sz w:val="24"/>
          <w:szCs w:val="24"/>
          <w:u w:val="none"/>
          <w:shd w:val="clear" w:fill="auto"/>
          <w:vertAlign w:val="baseline"/>
          <w:rtl w:val="0"/>
        </w:rPr>
        <w:t xml:space="preserve"> </w:t>
      </w:r>
      <w:r>
        <w:rPr>
          <w:rFonts w:ascii="Arial" w:hAnsi="Arial" w:eastAsia="Arial" w:cs="Arial"/>
          <w:b w:val="0"/>
          <w:bCs w:val="0"/>
          <w:i w:val="0"/>
          <w:iCs w:val="0"/>
          <w:smallCaps w:val="0"/>
          <w:strike w:val="0"/>
          <w:color w:val="000000"/>
          <w:sz w:val="24"/>
          <w:szCs w:val="24"/>
          <w:u w:val="none"/>
          <w:shd w:val="clear" w:fill="auto"/>
          <w:vertAlign w:val="baseline"/>
          <w:rtl w:val="0"/>
        </w:rPr>
        <w:t xml:space="preserve">Disponível em: https://www.alura.com.br/artigos/data-catalog-e-dicionario-de-dados?srsltid=AfmBOorBAi_gwS5wJKUQlYOS8n7tdS5F3tiw6CUdzmPXo0BobvQ2ON3I. Acesso em: 29 jun. 2026. </w:t>
      </w:r>
    </w:p>
    <w:p w14:paraId="000003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40" w:line="276" w:lineRule="auto"/>
        <w:ind w:left="0" w:right="0" w:firstLine="709"/>
        <w:jc w:val="both"/>
        <w:rPr>
          <w:rFonts w:ascii="Arial" w:hAnsi="Arial" w:eastAsia="Arial" w:cs="Arial"/>
          <w:b w:val="0"/>
          <w:bCs w:val="0"/>
          <w:i w:val="0"/>
          <w:iCs w:val="0"/>
          <w:smallCaps w:val="0"/>
          <w:strike w:val="0"/>
          <w:color w:val="000000"/>
          <w:sz w:val="24"/>
          <w:szCs w:val="24"/>
          <w:u w:val="none"/>
          <w:shd w:val="clear" w:fill="auto"/>
          <w:vertAlign w:val="baseline"/>
        </w:rPr>
      </w:pPr>
    </w:p>
    <w:p w14:paraId="000003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40" w:line="276"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 xml:space="preserve">CATUNDA, Heitor. MER e DER: definições, diferenças e como fazer na prática. Disponível em: https://www.hashtagtreinamentos.com/mer-e-der. Acesso em: 31 jul. 2026. </w:t>
      </w:r>
    </w:p>
    <w:p w14:paraId="0000037E">
      <w:pPr>
        <w:spacing w:after="140" w:line="276" w:lineRule="auto"/>
        <w:ind w:firstLine="0"/>
      </w:pPr>
    </w:p>
    <w:p w14:paraId="0000037F">
      <w:pPr>
        <w:spacing w:after="140" w:line="276" w:lineRule="auto"/>
        <w:ind w:firstLine="0"/>
      </w:pPr>
      <w:r>
        <w:rPr>
          <w:rtl w:val="0"/>
        </w:rPr>
        <w:t>SKYE. O que é um diagrama de caso de uso UML ? Disponível em: https://www.processon.io/pt/blog/uml-use-case-diagram-concept. Acesso em: 10 ago. 2026.</w:t>
      </w:r>
    </w:p>
    <w:p w14:paraId="000003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40" w:line="276" w:lineRule="auto"/>
        <w:ind w:left="0" w:right="0" w:firstLine="0"/>
        <w:jc w:val="both"/>
      </w:pPr>
    </w:p>
    <w:p w14:paraId="00000381">
      <w:pPr>
        <w:spacing w:before="0" w:after="240" w:line="240" w:lineRule="auto"/>
        <w:ind w:firstLine="0"/>
        <w:jc w:val="both"/>
        <w:rPr>
          <w:color w:val="000000"/>
          <w:sz w:val="22"/>
          <w:szCs w:val="22"/>
        </w:rPr>
      </w:pPr>
    </w:p>
    <w:sectPr>
      <w:headerReference r:id="rId5" w:type="default"/>
      <w:footerReference r:id="rId6" w:type="default"/>
      <w:pgSz w:w="11906" w:h="16838"/>
      <w:pgMar w:top="1701" w:right="1138" w:bottom="1656" w:left="1701" w:header="794" w:footer="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0E1493A9-CE2F-4B10-A1D6-90958FF9A62B}"/>
  </w:font>
  <w:font w:name="Courier New">
    <w:panose1 w:val="02070309020205020404"/>
    <w:charset w:val="00"/>
    <w:family w:val="modern"/>
    <w:pitch w:val="default"/>
    <w:sig w:usb0="E0002EFF" w:usb1="C0007843" w:usb2="00000009" w:usb3="00000000" w:csb0="400001FF" w:csb1="FFFF0000"/>
    <w:embedRegular r:id="rId2" w:fontKey="{C0BFD1D1-0E79-4E2B-ADD5-C2C260AA28A3}"/>
  </w:font>
  <w:font w:name="Symbol">
    <w:panose1 w:val="05050102010706020507"/>
    <w:charset w:val="02"/>
    <w:family w:val="roman"/>
    <w:pitch w:val="default"/>
    <w:sig w:usb0="00000000" w:usb1="00000000" w:usb2="00000000" w:usb3="00000000" w:csb0="80000000" w:csb1="00000000"/>
    <w:embedRegular r:id="rId3" w:fontKey="{A7B625AB-E1D3-40F1-9DE1-D00558117C82}"/>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4" w:fontKey="{4F94EF6E-0196-494C-81F0-E9341F665303}"/>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B31C5F8E-595C-4F8A-9154-09DEAE781E78}"/>
  </w:font>
  <w:font w:name="Arial">
    <w:panose1 w:val="020B0604020202020204"/>
    <w:charset w:val="00"/>
    <w:family w:val="auto"/>
    <w:pitch w:val="default"/>
    <w:sig w:usb0="E0002EFF" w:usb1="C000785B" w:usb2="00000009" w:usb3="00000000" w:csb0="400001FF" w:csb1="FFFF0000"/>
    <w:embedRegular r:id="rId6" w:fontKey="{039F1A8D-F749-4E86-8DD8-6C8B2B7F519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86">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480" w:lineRule="auto"/>
      </w:pPr>
      <w:r>
        <w:separator/>
      </w:r>
    </w:p>
  </w:footnote>
  <w:footnote w:type="continuationSeparator" w:id="3">
    <w:p>
      <w:pPr>
        <w:spacing w:line="480" w:lineRule="auto"/>
      </w:pPr>
      <w:r>
        <w:continuationSeparator/>
      </w:r>
    </w:p>
  </w:footnote>
  <w:footnote w:id="0">
    <w:p w14:paraId="00000382">
      <w:pPr>
        <w:spacing w:line="240" w:lineRule="auto"/>
        <w:ind w:firstLine="0"/>
        <w:rPr>
          <w:color w:val="000000"/>
          <w:sz w:val="16"/>
          <w:szCs w:val="16"/>
        </w:rPr>
      </w:pPr>
      <w:r>
        <w:rPr>
          <w:vertAlign w:val="superscript"/>
        </w:rPr>
        <w:footnoteRef/>
      </w:r>
      <w:r>
        <w:rPr>
          <w:color w:val="000000"/>
          <w:sz w:val="16"/>
          <w:szCs w:val="16"/>
          <w:highlight w:val="white"/>
          <w:rtl w:val="0"/>
        </w:rPr>
        <w:t>Especialista em Educação Permanente: Saúde e educação</w:t>
      </w:r>
      <w:r>
        <w:rPr>
          <w:color w:val="000000"/>
          <w:sz w:val="16"/>
          <w:szCs w:val="16"/>
          <w:rtl w:val="0"/>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00000383">
      <w:pPr>
        <w:spacing w:line="240" w:lineRule="auto"/>
        <w:ind w:firstLine="0"/>
        <w:rPr>
          <w:color w:val="000000"/>
          <w:sz w:val="16"/>
          <w:szCs w:val="16"/>
          <w:vertAlign w:val="superscript"/>
        </w:rPr>
      </w:pPr>
      <w:r>
        <w:rPr>
          <w:color w:val="000000"/>
          <w:sz w:val="16"/>
          <w:szCs w:val="16"/>
          <w:vertAlign w:val="superscript"/>
          <w:rtl w:val="0"/>
        </w:rPr>
        <w:t>2</w:t>
      </w:r>
      <w:r>
        <w:rPr>
          <w:color w:val="000000"/>
          <w:sz w:val="16"/>
          <w:szCs w:val="16"/>
          <w:rtl w:val="0"/>
        </w:rPr>
        <w:t xml:space="preserve"> </w:t>
      </w:r>
    </w:p>
    <w:p w14:paraId="00000384">
      <w:pP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85">
    <w:pPr>
      <w:widowControl/>
      <w:ind w:firstLine="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5E306ED"/>
    <w:multiLevelType w:val="multilevel"/>
    <w:tmpl w:val="B5E306ED"/>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3">
    <w:nsid w:val="BF205925"/>
    <w:multiLevelType w:val="multilevel"/>
    <w:tmpl w:val="BF205925"/>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4">
    <w:nsid w:val="C8879AEF"/>
    <w:multiLevelType w:val="multilevel"/>
    <w:tmpl w:val="C8879AE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
    <w:nsid w:val="CF092B84"/>
    <w:multiLevelType w:val="multilevel"/>
    <w:tmpl w:val="CF092B84"/>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decimal"/>
      <w:lvlText w:val="%2."/>
      <w:lvlJc w:val="left"/>
      <w:pPr>
        <w:ind w:left="1080" w:hanging="360"/>
      </w:pPr>
    </w:lvl>
    <w:lvl w:ilvl="2" w:tentative="0">
      <w:start w:val="1"/>
      <w:numFmt w:val="decimal"/>
      <w:lvlText w:val="%3."/>
      <w:lvlJc w:val="left"/>
      <w:pPr>
        <w:ind w:left="1440" w:hanging="360"/>
      </w:pPr>
    </w:lvl>
    <w:lvl w:ilvl="3" w:tentative="0">
      <w:start w:val="1"/>
      <w:numFmt w:val="decimal"/>
      <w:lvlText w:val="%4."/>
      <w:lvlJc w:val="left"/>
      <w:pPr>
        <w:ind w:left="1800" w:hanging="360"/>
      </w:pPr>
    </w:lvl>
    <w:lvl w:ilvl="4" w:tentative="0">
      <w:start w:val="1"/>
      <w:numFmt w:val="decimal"/>
      <w:lvlText w:val="%5."/>
      <w:lvlJc w:val="left"/>
      <w:pPr>
        <w:ind w:left="2160" w:hanging="360"/>
      </w:pPr>
    </w:lvl>
    <w:lvl w:ilvl="5" w:tentative="0">
      <w:start w:val="1"/>
      <w:numFmt w:val="decimal"/>
      <w:lvlText w:val="%6."/>
      <w:lvlJc w:val="left"/>
      <w:pPr>
        <w:ind w:left="2520" w:hanging="360"/>
      </w:pPr>
    </w:lvl>
    <w:lvl w:ilvl="6" w:tentative="0">
      <w:start w:val="1"/>
      <w:numFmt w:val="decimal"/>
      <w:lvlText w:val="%7."/>
      <w:lvlJc w:val="left"/>
      <w:pPr>
        <w:ind w:left="2880" w:hanging="360"/>
      </w:pPr>
    </w:lvl>
    <w:lvl w:ilvl="7" w:tentative="0">
      <w:start w:val="1"/>
      <w:numFmt w:val="decimal"/>
      <w:lvlText w:val="%8."/>
      <w:lvlJc w:val="left"/>
      <w:pPr>
        <w:ind w:left="3240" w:hanging="360"/>
      </w:pPr>
    </w:lvl>
    <w:lvl w:ilvl="8" w:tentative="0">
      <w:start w:val="1"/>
      <w:numFmt w:val="decimal"/>
      <w:lvlText w:val="%9."/>
      <w:lvlJc w:val="left"/>
      <w:pPr>
        <w:ind w:left="3600" w:hanging="360"/>
      </w:pPr>
    </w:lvl>
  </w:abstractNum>
  <w:abstractNum w:abstractNumId="6">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DCBA6B53"/>
    <w:multiLevelType w:val="multilevel"/>
    <w:tmpl w:val="DCBA6B5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053208E"/>
    <w:multiLevelType w:val="multilevel"/>
    <w:tmpl w:val="0053208E"/>
    <w:lvl w:ilvl="0" w:tentative="0">
      <w:start w:val="1"/>
      <w:numFmt w:val="decimal"/>
      <w:lvlText w:val=" %1 "/>
      <w:lvlJc w:val="left"/>
      <w:pPr>
        <w:ind w:left="432" w:hanging="432"/>
      </w:pPr>
    </w:lvl>
    <w:lvl w:ilvl="1" w:tentative="0">
      <w:start w:val="1"/>
      <w:numFmt w:val="decimal"/>
      <w:lvlText w:val=" %1.%2 "/>
      <w:lvlJc w:val="left"/>
      <w:pPr>
        <w:ind w:left="576" w:hanging="576"/>
      </w:pPr>
    </w:lvl>
    <w:lvl w:ilvl="2" w:tentative="0">
      <w:start w:val="1"/>
      <w:numFmt w:val="decimal"/>
      <w:lvlText w:val=" %1.%2.%3 "/>
      <w:lvlJc w:val="left"/>
      <w:pPr>
        <w:ind w:left="720" w:hanging="720"/>
      </w:pPr>
    </w:lvl>
    <w:lvl w:ilvl="3" w:tentative="0">
      <w:start w:val="1"/>
      <w:numFmt w:val="decimal"/>
      <w:lvlText w:val=" %1.%2.%3.%4 "/>
      <w:lvlJc w:val="left"/>
      <w:pPr>
        <w:ind w:left="864" w:hanging="864"/>
      </w:pPr>
    </w:lvl>
    <w:lvl w:ilvl="4" w:tentative="0">
      <w:start w:val="1"/>
      <w:numFmt w:val="decimal"/>
      <w:lvlText w:val=" %1.%2.%3.%4.%5 "/>
      <w:lvlJc w:val="left"/>
      <w:pPr>
        <w:ind w:left="1008" w:hanging="1008"/>
      </w:pPr>
    </w:lvl>
    <w:lvl w:ilvl="5" w:tentative="0">
      <w:start w:val="1"/>
      <w:numFmt w:val="decimal"/>
      <w:lvlText w:val=" %1.%2.%3.%4.%5.%6 "/>
      <w:lvlJc w:val="left"/>
      <w:pPr>
        <w:ind w:left="1152" w:hanging="1152"/>
      </w:pPr>
    </w:lvl>
    <w:lvl w:ilvl="6" w:tentative="0">
      <w:start w:val="1"/>
      <w:numFmt w:val="decimal"/>
      <w:lvlText w:val=" %1.%2.%3.%4.%5.%6.%7 "/>
      <w:lvlJc w:val="left"/>
      <w:pPr>
        <w:ind w:left="1296" w:hanging="1296"/>
      </w:pPr>
    </w:lvl>
    <w:lvl w:ilvl="7" w:tentative="0">
      <w:start w:val="1"/>
      <w:numFmt w:val="decimal"/>
      <w:lvlText w:val=" %1.%2.%3.%4.%5.%6.%7.%8 "/>
      <w:lvlJc w:val="left"/>
      <w:pPr>
        <w:ind w:left="1440" w:hanging="1440"/>
      </w:pPr>
    </w:lvl>
    <w:lvl w:ilvl="8" w:tentative="0">
      <w:start w:val="1"/>
      <w:numFmt w:val="decimal"/>
      <w:lvlText w:val=" %1.%2.%3.%4.%5.%6.%7.%8.%9 "/>
      <w:lvlJc w:val="left"/>
      <w:pPr>
        <w:ind w:left="1584" w:hanging="1584"/>
      </w:pPr>
    </w:lvl>
  </w:abstractNum>
  <w:abstractNum w:abstractNumId="10">
    <w:nsid w:val="0248C179"/>
    <w:multiLevelType w:val="multilevel"/>
    <w:tmpl w:val="0248C17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
    <w:nsid w:val="03D62ECE"/>
    <w:multiLevelType w:val="multilevel"/>
    <w:tmpl w:val="03D62EC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25B654F3"/>
    <w:multiLevelType w:val="multilevel"/>
    <w:tmpl w:val="25B654F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4C1BAE26"/>
    <w:multiLevelType w:val="multilevel"/>
    <w:tmpl w:val="4C1BAE2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6">
    <w:nsid w:val="4D4DC07F"/>
    <w:multiLevelType w:val="multilevel"/>
    <w:tmpl w:val="4D4DC07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7">
    <w:nsid w:val="59ADCABA"/>
    <w:multiLevelType w:val="multilevel"/>
    <w:tmpl w:val="59ADCABA"/>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decimal"/>
      <w:lvlText w:val="%2."/>
      <w:lvlJc w:val="left"/>
      <w:pPr>
        <w:ind w:left="1080" w:hanging="360"/>
      </w:pPr>
    </w:lvl>
    <w:lvl w:ilvl="2" w:tentative="0">
      <w:start w:val="1"/>
      <w:numFmt w:val="decimal"/>
      <w:lvlText w:val="%3."/>
      <w:lvlJc w:val="left"/>
      <w:pPr>
        <w:ind w:left="1440" w:hanging="360"/>
      </w:pPr>
    </w:lvl>
    <w:lvl w:ilvl="3" w:tentative="0">
      <w:start w:val="1"/>
      <w:numFmt w:val="decimal"/>
      <w:lvlText w:val="%4."/>
      <w:lvlJc w:val="left"/>
      <w:pPr>
        <w:ind w:left="1800" w:hanging="360"/>
      </w:pPr>
    </w:lvl>
    <w:lvl w:ilvl="4" w:tentative="0">
      <w:start w:val="1"/>
      <w:numFmt w:val="decimal"/>
      <w:lvlText w:val="%5."/>
      <w:lvlJc w:val="left"/>
      <w:pPr>
        <w:ind w:left="2160" w:hanging="360"/>
      </w:pPr>
    </w:lvl>
    <w:lvl w:ilvl="5" w:tentative="0">
      <w:start w:val="1"/>
      <w:numFmt w:val="decimal"/>
      <w:lvlText w:val="%6."/>
      <w:lvlJc w:val="left"/>
      <w:pPr>
        <w:ind w:left="2520" w:hanging="360"/>
      </w:pPr>
    </w:lvl>
    <w:lvl w:ilvl="6" w:tentative="0">
      <w:start w:val="1"/>
      <w:numFmt w:val="decimal"/>
      <w:lvlText w:val="%7."/>
      <w:lvlJc w:val="left"/>
      <w:pPr>
        <w:ind w:left="2880" w:hanging="360"/>
      </w:pPr>
    </w:lvl>
    <w:lvl w:ilvl="7" w:tentative="0">
      <w:start w:val="1"/>
      <w:numFmt w:val="decimal"/>
      <w:lvlText w:val="%8."/>
      <w:lvlJc w:val="left"/>
      <w:pPr>
        <w:ind w:left="3240" w:hanging="360"/>
      </w:pPr>
    </w:lvl>
    <w:lvl w:ilvl="8" w:tentative="0">
      <w:start w:val="1"/>
      <w:numFmt w:val="decimal"/>
      <w:lvlText w:val="%9."/>
      <w:lvlJc w:val="left"/>
      <w:pPr>
        <w:ind w:left="3600" w:hanging="360"/>
      </w:pPr>
    </w:lvl>
  </w:abstractNum>
  <w:abstractNum w:abstractNumId="18">
    <w:nsid w:val="5A241D34"/>
    <w:multiLevelType w:val="multilevel"/>
    <w:tmpl w:val="5A241D3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9">
    <w:nsid w:val="60382F6E"/>
    <w:multiLevelType w:val="multilevel"/>
    <w:tmpl w:val="60382F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9"/>
  </w:num>
  <w:num w:numId="2">
    <w:abstractNumId w:val="5"/>
  </w:num>
  <w:num w:numId="3">
    <w:abstractNumId w:val="17"/>
  </w:num>
  <w:num w:numId="4">
    <w:abstractNumId w:val="3"/>
  </w:num>
  <w:num w:numId="5">
    <w:abstractNumId w:val="2"/>
  </w:num>
  <w:num w:numId="6">
    <w:abstractNumId w:val="11"/>
  </w:num>
  <w:num w:numId="7">
    <w:abstractNumId w:val="13"/>
  </w:num>
  <w:num w:numId="8">
    <w:abstractNumId w:val="20"/>
  </w:num>
  <w:num w:numId="9">
    <w:abstractNumId w:val="10"/>
  </w:num>
  <w:num w:numId="10">
    <w:abstractNumId w:val="0"/>
  </w:num>
  <w:num w:numId="11">
    <w:abstractNumId w:val="14"/>
  </w:num>
  <w:num w:numId="12">
    <w:abstractNumId w:val="18"/>
  </w:num>
  <w:num w:numId="13">
    <w:abstractNumId w:val="4"/>
  </w:num>
  <w:num w:numId="14">
    <w:abstractNumId w:val="16"/>
  </w:num>
  <w:num w:numId="15">
    <w:abstractNumId w:val="8"/>
  </w:num>
  <w:num w:numId="16">
    <w:abstractNumId w:val="12"/>
  </w:num>
  <w:num w:numId="17">
    <w:abstractNumId w:val="7"/>
  </w:num>
  <w:num w:numId="18">
    <w:abstractNumId w:val="6"/>
  </w:num>
  <w:num w:numId="19">
    <w:abstractNumId w:val="1"/>
  </w:num>
  <w:num w:numId="20">
    <w:abstractNumId w:val="15"/>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TrueTypeFonts/>
  <w:documentProtection w:enforcement="0"/>
  <w:defaultTabStop w:val="720"/>
  <w:footnotePr>
    <w:footnote w:id="2"/>
    <w:footnote w:id="3"/>
  </w:footnotePr>
  <w:endnotePr>
    <w:endnote w:id="0"/>
    <w:endnote w:id="1"/>
  </w:endnotePr>
  <w:compat>
    <w:compatSetting w:name="compatibilityMode" w:uri="http://schemas.microsoft.com/office/word" w:val="15"/>
  </w:compat>
  <w:rsids>
    <w:rsidRoot w:val="00000000"/>
    <w:rsid w:val="5BFE7C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val="0"/>
      <w:spacing w:line="480" w:lineRule="auto"/>
      <w:ind w:firstLine="709"/>
      <w:jc w:val="both"/>
    </w:pPr>
    <w:rPr>
      <w:rFonts w:ascii="Arial" w:hAnsi="Arial" w:eastAsia="Arial" w:cs="Arial"/>
      <w:sz w:val="24"/>
      <w:szCs w:val="24"/>
      <w:lang w:val="zh-CN"/>
    </w:rPr>
  </w:style>
  <w:style w:type="paragraph" w:styleId="2">
    <w:name w:val="heading 1"/>
    <w:basedOn w:val="1"/>
    <w:next w:val="1"/>
    <w:qFormat/>
    <w:uiPriority w:val="0"/>
    <w:pPr>
      <w:keepNext/>
      <w:keepLines/>
      <w:pageBreakBefore/>
      <w:tabs>
        <w:tab w:val="left" w:pos="709"/>
      </w:tabs>
      <w:spacing w:line="240" w:lineRule="auto"/>
      <w:ind w:firstLine="0"/>
      <w:jc w:val="left"/>
    </w:pPr>
    <w:rPr>
      <w:b/>
      <w:bCs/>
      <w:smallCaps/>
      <w:sz w:val="28"/>
      <w:szCs w:val="28"/>
    </w:rPr>
  </w:style>
  <w:style w:type="paragraph" w:styleId="3">
    <w:name w:val="heading 2"/>
    <w:basedOn w:val="1"/>
    <w:next w:val="1"/>
    <w:qFormat/>
    <w:uiPriority w:val="0"/>
    <w:pPr>
      <w:keepNext/>
      <w:tabs>
        <w:tab w:val="left" w:pos="0"/>
      </w:tabs>
      <w:spacing w:before="120" w:after="120" w:line="360" w:lineRule="auto"/>
      <w:ind w:left="578" w:hanging="578"/>
    </w:pPr>
    <w:rPr>
      <w:b/>
      <w:bCs/>
    </w:rPr>
  </w:style>
  <w:style w:type="paragraph" w:styleId="4">
    <w:name w:val="heading 3"/>
    <w:basedOn w:val="1"/>
    <w:next w:val="1"/>
    <w:qFormat/>
    <w:uiPriority w:val="0"/>
    <w:pPr>
      <w:keepNext/>
      <w:tabs>
        <w:tab w:val="left" w:pos="709"/>
      </w:tabs>
      <w:spacing w:before="240" w:after="240"/>
      <w:ind w:left="720" w:hanging="720"/>
    </w:pPr>
  </w:style>
  <w:style w:type="paragraph" w:styleId="5">
    <w:name w:val="heading 4"/>
    <w:basedOn w:val="1"/>
    <w:next w:val="1"/>
    <w:qFormat/>
    <w:uiPriority w:val="0"/>
    <w:pPr>
      <w:keepNext/>
      <w:tabs>
        <w:tab w:val="left" w:pos="0"/>
      </w:tabs>
      <w:spacing w:before="240" w:after="60"/>
      <w:ind w:left="864" w:hanging="864"/>
    </w:pPr>
  </w:style>
  <w:style w:type="paragraph" w:styleId="6">
    <w:name w:val="heading 5"/>
    <w:basedOn w:val="1"/>
    <w:next w:val="1"/>
    <w:qFormat/>
    <w:uiPriority w:val="0"/>
    <w:pPr>
      <w:keepNext/>
      <w:tabs>
        <w:tab w:val="left" w:pos="0"/>
      </w:tabs>
      <w:ind w:left="1008" w:hanging="1008"/>
    </w:pPr>
    <w:rPr>
      <w:b/>
      <w:bCs/>
      <w:color w:val="FF0000"/>
    </w:rPr>
  </w:style>
  <w:style w:type="paragraph" w:styleId="7">
    <w:name w:val="heading 6"/>
    <w:basedOn w:val="1"/>
    <w:next w:val="1"/>
    <w:qFormat/>
    <w:uiPriority w:val="0"/>
    <w:pPr>
      <w:keepNext/>
      <w:tabs>
        <w:tab w:val="left" w:pos="0"/>
      </w:tabs>
      <w:ind w:left="1152" w:hanging="1152"/>
    </w:pPr>
    <w:rPr>
      <w:b/>
      <w:bCs/>
      <w:color w:val="FF000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itle"/>
    <w:basedOn w:val="1"/>
    <w:next w:val="1"/>
    <w:qFormat/>
    <w:uiPriority w:val="0"/>
    <w:pPr>
      <w:keepNext/>
      <w:keepLines/>
      <w:spacing w:before="480" w:after="120"/>
    </w:pPr>
    <w:rPr>
      <w:b/>
      <w:bCs/>
      <w:sz w:val="72"/>
      <w:szCs w:val="72"/>
    </w:rPr>
  </w:style>
  <w:style w:type="paragraph" w:styleId="11">
    <w:name w:val="Subtitle"/>
    <w:basedOn w:val="1"/>
    <w:next w:val="1"/>
    <w:qFormat/>
    <w:uiPriority w:val="0"/>
    <w:pPr>
      <w:keepNext/>
      <w:spacing w:before="240" w:after="120"/>
      <w:jc w:val="center"/>
    </w:pPr>
    <w:rPr>
      <w:i/>
      <w:iCs/>
      <w:sz w:val="28"/>
      <w:szCs w:val="28"/>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15" w:type="dxa"/>
        <w:bottom w:w="0" w:type="dxa"/>
        <w:right w:w="115" w:type="dxa"/>
      </w:tblCellMar>
    </w:tblPr>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33</Pages>
  <Words>4932</Words>
  <Characters>31361</Characters>
  <TotalTime>24</TotalTime>
  <ScaleCrop>false</ScaleCrop>
  <LinksUpToDate>false</LinksUpToDate>
  <CharactersWithSpaces>35713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2026-08-25T12:48:34Z</dcterms:created>
  <dc:creator>apare</dc:creator>
  <cp:lastModifiedBy>APARECIDA DA SILVA FERREIRA</cp:lastModifiedBy>
  <dcterms:modified xsi:type="dcterms:W3CDTF">2026-08-25T13:13:53Z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729C801519CD490388F747A830A8E9F4_13</vt:lpwstr>
  </property>
  <property fmtid="{D5CDD505-2E9C-101B-9397-08002B2CF9AE}" pid="3" name="KSOProductBuildVer">
    <vt:lpwstr>1046-12.1.0.28032</vt:lpwstr>
  </property>
  <property fmtid="{D5CDD505-2E9C-101B-9397-08002B2CF9AE}" pid="4" name="KSOTemplateDocerSaveRecord">
    <vt:lpwstr>eyJoZGlkIjoiMWI4YjJjZTUzNGNlYTQyODI4ZTEyNDRhODcyM2Y3ZDEiLCJ1c2VySWQiOiIxMjU0NTY4OTc0NDAyIn0=</vt:lpwstr>
  </property>
</Properties>
</file>