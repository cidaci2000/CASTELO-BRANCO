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D92E3">
      <w:pPr>
        <w:pStyle w:val="14"/>
        <w:jc w:val="center"/>
        <w:rPr>
          <w:rFonts w:ascii="Arial" w:hAnsi="Arial"/>
          <w:b/>
          <w:color w:val="000000"/>
          <w:sz w:val="28"/>
          <w:szCs w:val="28"/>
        </w:rPr>
      </w:pPr>
      <w:r>
        <w:rPr>
          <w:rStyle w:val="32"/>
          <w:rFonts w:ascii="Arial" w:hAnsi="Arial"/>
          <w:b/>
          <w:color w:val="000000"/>
          <w:sz w:val="28"/>
          <w:szCs w:val="28"/>
        </w:rPr>
        <w:t>ESCOLA HUMBERTO AC BRANCO, CE CM MAL-EF MP</w:t>
      </w:r>
    </w:p>
    <w:p w14:paraId="7B8B3F37">
      <w:pPr>
        <w:pStyle w:val="14"/>
        <w:jc w:val="center"/>
        <w:rPr>
          <w:rStyle w:val="32"/>
          <w:rFonts w:ascii="Arial" w:hAnsi="Arial"/>
          <w:b/>
          <w:color w:val="000000"/>
          <w:sz w:val="28"/>
          <w:szCs w:val="28"/>
        </w:rPr>
      </w:pPr>
    </w:p>
    <w:p w14:paraId="66299474">
      <w:pPr>
        <w:tabs>
          <w:tab w:val="center" w:pos="4536"/>
          <w:tab w:val="left" w:pos="6780"/>
        </w:tabs>
        <w:spacing w:line="300" w:lineRule="auto"/>
        <w:ind w:firstLine="0"/>
        <w:jc w:val="center"/>
      </w:pPr>
      <w:r>
        <w:rPr>
          <w:rStyle w:val="32"/>
          <w:b/>
          <w:color w:val="000000"/>
          <w:sz w:val="22"/>
          <w:szCs w:val="22"/>
        </w:rPr>
        <w:t>CURSO DESENVOLVIMENTO DE SISTEMAS</w:t>
      </w:r>
    </w:p>
    <w:p w14:paraId="4513CBEB">
      <w:pPr>
        <w:jc w:val="center"/>
        <w:rPr>
          <w:b/>
        </w:rPr>
      </w:pPr>
    </w:p>
    <w:p w14:paraId="73F21CB9">
      <w:pPr>
        <w:jc w:val="center"/>
        <w:rPr>
          <w:b/>
        </w:rPr>
      </w:pPr>
    </w:p>
    <w:p w14:paraId="3D9F44FF">
      <w:pPr>
        <w:jc w:val="center"/>
        <w:rPr>
          <w:b/>
        </w:rPr>
      </w:pPr>
    </w:p>
    <w:p w14:paraId="17A3BD30">
      <w:pPr>
        <w:ind w:firstLine="0"/>
        <w:jc w:val="center"/>
      </w:pPr>
      <w:r>
        <w:rPr>
          <w:rStyle w:val="32"/>
          <w:b/>
        </w:rPr>
        <w:t xml:space="preserve"> FABRICIO DE OLIVEIRA GARCIA</w:t>
      </w:r>
      <w:r>
        <w:rPr>
          <w:rStyle w:val="32"/>
          <w:b/>
        </w:rPr>
        <w:br w:type="textWrapping"/>
      </w:r>
      <w:r>
        <w:rPr>
          <w:rStyle w:val="32"/>
          <w:b/>
        </w:rPr>
        <w:t>NIKOLAS RAFAEL GALV</w:t>
      </w:r>
      <w:r>
        <w:rPr>
          <w:rStyle w:val="32"/>
          <w:b/>
          <w:lang w:val="pt-BR"/>
        </w:rPr>
        <w:t>Â</w:t>
      </w:r>
      <w:r>
        <w:rPr>
          <w:rStyle w:val="32"/>
          <w:b/>
        </w:rPr>
        <w:t>O</w:t>
      </w:r>
    </w:p>
    <w:p w14:paraId="3CE26A44">
      <w:pPr>
        <w:jc w:val="center"/>
        <w:rPr>
          <w:b/>
        </w:rPr>
      </w:pPr>
    </w:p>
    <w:p w14:paraId="37039152">
      <w:pPr>
        <w:jc w:val="center"/>
        <w:rPr>
          <w:b/>
        </w:rPr>
      </w:pPr>
    </w:p>
    <w:p w14:paraId="73909F2B">
      <w:pPr>
        <w:jc w:val="center"/>
        <w:rPr>
          <w:b/>
        </w:rPr>
      </w:pPr>
    </w:p>
    <w:p w14:paraId="1DB79CFA">
      <w:pPr>
        <w:jc w:val="center"/>
        <w:rPr>
          <w:b/>
        </w:rPr>
      </w:pPr>
    </w:p>
    <w:p w14:paraId="550B3910">
      <w:pPr>
        <w:ind w:firstLine="0"/>
        <w:jc w:val="center"/>
      </w:pPr>
      <w:r>
        <w:rPr>
          <w:rStyle w:val="32"/>
          <w:b/>
        </w:rPr>
        <w:t>CL</w:t>
      </w:r>
      <w:r>
        <w:rPr>
          <w:rStyle w:val="32"/>
          <w:b/>
          <w:lang w:val="pt-BR"/>
        </w:rPr>
        <w:t>Í</w:t>
      </w:r>
      <w:r>
        <w:rPr>
          <w:rStyle w:val="32"/>
          <w:b/>
        </w:rPr>
        <w:t>NICA DE M</w:t>
      </w:r>
      <w:r>
        <w:rPr>
          <w:rStyle w:val="32"/>
          <w:b/>
          <w:lang w:val="pt-BR"/>
        </w:rPr>
        <w:t>É</w:t>
      </w:r>
      <w:r>
        <w:rPr>
          <w:rStyle w:val="32"/>
          <w:b/>
        </w:rPr>
        <w:t>DICOS E PCTS</w:t>
      </w:r>
    </w:p>
    <w:p w14:paraId="76D5FF80">
      <w:pPr>
        <w:rPr>
          <w:b/>
        </w:rPr>
      </w:pPr>
    </w:p>
    <w:p w14:paraId="35A7B794">
      <w:pPr>
        <w:rPr>
          <w:b/>
        </w:rPr>
      </w:pPr>
    </w:p>
    <w:p w14:paraId="040EC326">
      <w:pPr>
        <w:rPr>
          <w:b/>
        </w:rPr>
      </w:pPr>
    </w:p>
    <w:p w14:paraId="7186F782">
      <w:pPr>
        <w:rPr>
          <w:b/>
        </w:rPr>
      </w:pPr>
    </w:p>
    <w:p w14:paraId="35C6D02B">
      <w:pPr>
        <w:rPr>
          <w:b/>
        </w:rPr>
      </w:pPr>
    </w:p>
    <w:p w14:paraId="4543E557">
      <w:pPr>
        <w:rPr>
          <w:b/>
        </w:rPr>
      </w:pPr>
    </w:p>
    <w:p w14:paraId="5407DF5E">
      <w:pPr>
        <w:rPr>
          <w:b/>
        </w:rPr>
      </w:pPr>
    </w:p>
    <w:p w14:paraId="3CFD9210">
      <w:pPr>
        <w:rPr>
          <w:b/>
        </w:rPr>
      </w:pPr>
    </w:p>
    <w:p w14:paraId="27A946BF">
      <w:pPr>
        <w:rPr>
          <w:b/>
        </w:rPr>
      </w:pPr>
    </w:p>
    <w:p w14:paraId="24D74520">
      <w:pPr>
        <w:rPr>
          <w:b/>
        </w:rPr>
      </w:pPr>
    </w:p>
    <w:p w14:paraId="07689755">
      <w:pPr>
        <w:spacing w:line="300" w:lineRule="auto"/>
        <w:ind w:firstLine="0"/>
        <w:jc w:val="center"/>
        <w:rPr>
          <w:b/>
          <w:color w:val="000000"/>
        </w:rPr>
      </w:pPr>
    </w:p>
    <w:p w14:paraId="49459FF8">
      <w:pPr>
        <w:spacing w:line="300" w:lineRule="auto"/>
        <w:ind w:firstLine="0"/>
        <w:jc w:val="center"/>
        <w:rPr>
          <w:b/>
          <w:color w:val="000000"/>
        </w:rPr>
      </w:pPr>
    </w:p>
    <w:p w14:paraId="0B55D636">
      <w:pPr>
        <w:spacing w:line="300" w:lineRule="auto"/>
        <w:ind w:firstLine="0"/>
        <w:jc w:val="center"/>
      </w:pPr>
      <w:r>
        <w:rPr>
          <w:rStyle w:val="32"/>
          <w:b/>
          <w:color w:val="000000"/>
        </w:rPr>
        <w:t>CASCAVEL - PR</w:t>
      </w:r>
    </w:p>
    <w:p w14:paraId="7B13A8F8">
      <w:pPr>
        <w:spacing w:line="300" w:lineRule="auto"/>
        <w:ind w:firstLine="0"/>
        <w:jc w:val="center"/>
      </w:pPr>
      <w:r>
        <w:rPr>
          <w:rStyle w:val="32"/>
          <w:b/>
          <w:color w:val="000000"/>
        </w:rPr>
        <w:t>2026</w:t>
      </w:r>
    </w:p>
    <w:p w14:paraId="41A6AF04">
      <w:pPr>
        <w:spacing w:line="300" w:lineRule="auto"/>
        <w:ind w:firstLine="0"/>
        <w:jc w:val="center"/>
        <w:rPr>
          <w:b/>
        </w:rPr>
      </w:pPr>
    </w:p>
    <w:p w14:paraId="1F67F443">
      <w:pPr>
        <w:ind w:firstLine="0"/>
        <w:jc w:val="center"/>
      </w:pPr>
      <w:r>
        <w:rPr>
          <w:rStyle w:val="32"/>
          <w:b/>
        </w:rPr>
        <w:t>FABRICIO DE OLIVEIRA GARCIA</w:t>
      </w:r>
      <w:r>
        <w:rPr>
          <w:rStyle w:val="32"/>
          <w:b/>
        </w:rPr>
        <w:br w:type="textWrapping"/>
      </w:r>
      <w:r>
        <w:rPr>
          <w:rStyle w:val="32"/>
          <w:b/>
        </w:rPr>
        <w:t>NIKOLAS RAFAEL GALV</w:t>
      </w:r>
      <w:r>
        <w:rPr>
          <w:rStyle w:val="32"/>
          <w:b/>
          <w:lang w:val="pt-BR"/>
        </w:rPr>
        <w:t>Â</w:t>
      </w:r>
      <w:r>
        <w:rPr>
          <w:rStyle w:val="32"/>
          <w:b/>
        </w:rPr>
        <w:t>O</w:t>
      </w:r>
    </w:p>
    <w:p w14:paraId="36E70103">
      <w:pPr>
        <w:jc w:val="center"/>
        <w:rPr>
          <w:b/>
        </w:rPr>
      </w:pPr>
    </w:p>
    <w:p w14:paraId="2B4FBC70">
      <w:pPr>
        <w:jc w:val="center"/>
        <w:rPr>
          <w:b/>
        </w:rPr>
      </w:pPr>
    </w:p>
    <w:p w14:paraId="4EB95568">
      <w:pPr>
        <w:jc w:val="center"/>
        <w:rPr>
          <w:b/>
        </w:rPr>
      </w:pPr>
    </w:p>
    <w:p w14:paraId="678D8FFF">
      <w:pPr>
        <w:ind w:firstLine="0"/>
        <w:jc w:val="center"/>
        <w:rPr>
          <w:b/>
        </w:rPr>
      </w:pPr>
    </w:p>
    <w:p w14:paraId="0EF386DC">
      <w:pPr>
        <w:ind w:firstLine="0"/>
        <w:jc w:val="center"/>
      </w:pPr>
      <w:r>
        <w:rPr>
          <w:rStyle w:val="32"/>
          <w:b/>
        </w:rPr>
        <w:t>CL</w:t>
      </w:r>
      <w:r>
        <w:rPr>
          <w:rStyle w:val="32"/>
          <w:b/>
          <w:lang w:val="pt-BR"/>
        </w:rPr>
        <w:t>Í</w:t>
      </w:r>
      <w:r>
        <w:rPr>
          <w:rStyle w:val="32"/>
          <w:b/>
        </w:rPr>
        <w:t>NICA DE M</w:t>
      </w:r>
      <w:r>
        <w:rPr>
          <w:rStyle w:val="32"/>
          <w:b/>
          <w:lang w:val="pt-BR"/>
        </w:rPr>
        <w:t>É</w:t>
      </w:r>
      <w:r>
        <w:rPr>
          <w:rStyle w:val="32"/>
          <w:b/>
        </w:rPr>
        <w:t>DICOS E PCTS</w:t>
      </w:r>
    </w:p>
    <w:p w14:paraId="51E9DEBC">
      <w:pPr>
        <w:rPr>
          <w:b/>
        </w:rPr>
      </w:pPr>
    </w:p>
    <w:p w14:paraId="4B3AA73E"/>
    <w:p w14:paraId="1DF0906E"/>
    <w:p w14:paraId="3EEA02E9">
      <w:pPr>
        <w:spacing w:line="240" w:lineRule="auto"/>
        <w:ind w:left="4560" w:firstLine="0"/>
      </w:pPr>
      <w:r>
        <w:rPr>
          <w:rStyle w:val="32"/>
          <w:color w:val="000000"/>
        </w:rPr>
        <w:t>Projeto de Desenvolvimento de Software do Curso Técnico em Desenvolvimento de Sistema do Colégio Estadual Marechal Humberto de Alencar Castelo Branco – Cascavel, Paraná.</w:t>
      </w:r>
    </w:p>
    <w:p w14:paraId="78BE3422">
      <w:pPr>
        <w:spacing w:line="240" w:lineRule="auto"/>
        <w:ind w:left="4560" w:firstLine="0"/>
        <w:rPr>
          <w:color w:val="000000"/>
        </w:rPr>
      </w:pPr>
    </w:p>
    <w:p w14:paraId="2963775D">
      <w:pPr>
        <w:spacing w:line="240" w:lineRule="auto"/>
        <w:ind w:left="4560" w:firstLine="0"/>
        <w:jc w:val="right"/>
      </w:pPr>
      <w:bookmarkStart w:id="0" w:name="_heading=h.gjdgxs"/>
      <w:bookmarkEnd w:id="0"/>
      <w:r>
        <w:rPr>
          <w:rStyle w:val="32"/>
          <w:color w:val="000000"/>
        </w:rPr>
        <w:t>Orientadores: Profª Aparecida S.Ferreira</w:t>
      </w:r>
      <w:r>
        <w:rPr>
          <w:rStyle w:val="30"/>
          <w:color w:val="000000"/>
        </w:rPr>
        <w:footnoteReference w:id="0"/>
      </w:r>
    </w:p>
    <w:p w14:paraId="46FE2B14">
      <w:pPr>
        <w:spacing w:line="240" w:lineRule="auto"/>
        <w:ind w:left="5672" w:firstLine="0"/>
        <w:jc w:val="right"/>
      </w:pPr>
      <w:r>
        <w:t xml:space="preserve">Prof. </w:t>
      </w:r>
      <w:r>
        <w:rPr>
          <w:rStyle w:val="32"/>
          <w:spacing w:val="4"/>
          <w:sz w:val="21"/>
          <w:szCs w:val="21"/>
        </w:rPr>
        <w:t>ALEXANDRE</w:t>
      </w:r>
      <w:r>
        <w:t xml:space="preserve"> </w:t>
      </w:r>
      <w:r>
        <w:rPr>
          <w:rStyle w:val="32"/>
          <w:position w:val="0"/>
          <w:sz w:val="16"/>
          <w:vertAlign w:val="baseline"/>
        </w:rPr>
        <w:t>2</w:t>
      </w:r>
    </w:p>
    <w:p w14:paraId="6F5C3A77">
      <w:pPr>
        <w:jc w:val="right"/>
      </w:pPr>
      <w:r>
        <w:t xml:space="preserve">     </w:t>
      </w:r>
      <w:r>
        <w:tab/>
      </w:r>
      <w:r>
        <w:tab/>
      </w:r>
      <w:r>
        <w:tab/>
      </w:r>
      <w:r>
        <w:tab/>
      </w:r>
      <w:r>
        <w:tab/>
      </w:r>
      <w:r>
        <w:tab/>
      </w:r>
      <w:r>
        <w:tab/>
      </w:r>
    </w:p>
    <w:p w14:paraId="55CE7E71">
      <w:pPr>
        <w:spacing w:line="300" w:lineRule="auto"/>
        <w:ind w:firstLine="0"/>
        <w:rPr>
          <w:b/>
          <w:color w:val="000000"/>
        </w:rPr>
      </w:pPr>
    </w:p>
    <w:p w14:paraId="3DC0AA77">
      <w:pPr>
        <w:spacing w:line="300" w:lineRule="auto"/>
        <w:ind w:firstLine="0"/>
        <w:rPr>
          <w:b/>
          <w:color w:val="000000"/>
        </w:rPr>
      </w:pPr>
    </w:p>
    <w:p w14:paraId="70D6DFAE">
      <w:pPr>
        <w:spacing w:line="300" w:lineRule="auto"/>
        <w:ind w:firstLine="0"/>
        <w:rPr>
          <w:b/>
          <w:color w:val="000000"/>
        </w:rPr>
      </w:pPr>
    </w:p>
    <w:p w14:paraId="4E886D9D">
      <w:pPr>
        <w:spacing w:line="300" w:lineRule="auto"/>
        <w:ind w:firstLine="0"/>
        <w:jc w:val="center"/>
      </w:pPr>
      <w:r>
        <w:rPr>
          <w:rStyle w:val="32"/>
          <w:b/>
          <w:color w:val="000000"/>
        </w:rPr>
        <w:t>CASCAVEL - PR</w:t>
      </w:r>
    </w:p>
    <w:p w14:paraId="0B1327AA">
      <w:pPr>
        <w:spacing w:line="300" w:lineRule="auto"/>
        <w:ind w:firstLine="0"/>
        <w:jc w:val="center"/>
      </w:pPr>
      <w:r>
        <w:rPr>
          <w:rStyle w:val="32"/>
          <w:b/>
          <w:color w:val="000000"/>
        </w:rPr>
        <w:t>2026</w:t>
      </w:r>
    </w:p>
    <w:p w14:paraId="6DF56B89">
      <w:pPr>
        <w:spacing w:line="300" w:lineRule="auto"/>
        <w:ind w:firstLine="0"/>
        <w:jc w:val="center"/>
        <w:rPr>
          <w:b/>
          <w:color w:val="000000"/>
        </w:rPr>
      </w:pPr>
    </w:p>
    <w:p w14:paraId="154A64F7">
      <w:pPr>
        <w:spacing w:line="300" w:lineRule="auto"/>
        <w:ind w:firstLine="0"/>
        <w:jc w:val="center"/>
        <w:rPr>
          <w:b/>
          <w:color w:val="000000"/>
        </w:rPr>
      </w:pPr>
    </w:p>
    <w:p w14:paraId="7381191C">
      <w:pPr>
        <w:ind w:firstLine="0"/>
        <w:jc w:val="center"/>
      </w:pPr>
      <w:r>
        <w:rPr>
          <w:rStyle w:val="32"/>
          <w:b/>
        </w:rPr>
        <w:t>FABRICIO DE OLIVEIRA GARCIA</w:t>
      </w:r>
      <w:r>
        <w:rPr>
          <w:rStyle w:val="32"/>
          <w:b/>
        </w:rPr>
        <w:br w:type="textWrapping"/>
      </w:r>
      <w:r>
        <w:rPr>
          <w:rStyle w:val="32"/>
          <w:b/>
        </w:rPr>
        <w:t>NIKOLAS RAFAEL GALVAO</w:t>
      </w:r>
    </w:p>
    <w:p w14:paraId="004A9145">
      <w:pPr>
        <w:jc w:val="center"/>
        <w:rPr>
          <w:b/>
        </w:rPr>
      </w:pPr>
    </w:p>
    <w:p w14:paraId="43E80679">
      <w:pPr>
        <w:jc w:val="center"/>
        <w:rPr>
          <w:b/>
        </w:rPr>
      </w:pPr>
    </w:p>
    <w:p w14:paraId="19E6CD5B">
      <w:pPr>
        <w:ind w:firstLine="0"/>
        <w:jc w:val="center"/>
        <w:rPr>
          <w:b/>
        </w:rPr>
      </w:pPr>
    </w:p>
    <w:p w14:paraId="01CAD45B">
      <w:pPr>
        <w:ind w:firstLine="0"/>
        <w:jc w:val="center"/>
      </w:pPr>
      <w:r>
        <w:rPr>
          <w:rStyle w:val="32"/>
          <w:b/>
        </w:rPr>
        <w:t>CL</w:t>
      </w:r>
      <w:r>
        <w:rPr>
          <w:rStyle w:val="32"/>
          <w:b/>
          <w:lang w:val="pt-BR"/>
        </w:rPr>
        <w:t>Í</w:t>
      </w:r>
      <w:r>
        <w:rPr>
          <w:rStyle w:val="32"/>
          <w:b/>
        </w:rPr>
        <w:t>NICA DE M</w:t>
      </w:r>
      <w:r>
        <w:rPr>
          <w:rStyle w:val="32"/>
          <w:b/>
          <w:lang w:val="pt-BR"/>
        </w:rPr>
        <w:t>É</w:t>
      </w:r>
      <w:r>
        <w:rPr>
          <w:rStyle w:val="32"/>
          <w:b/>
        </w:rPr>
        <w:t>DICOS E PCTS</w:t>
      </w:r>
    </w:p>
    <w:p w14:paraId="0D351268">
      <w:pPr>
        <w:jc w:val="center"/>
        <w:rPr>
          <w:b/>
        </w:rPr>
      </w:pPr>
    </w:p>
    <w:p w14:paraId="6E73438C">
      <w:pPr>
        <w:spacing w:line="360" w:lineRule="auto"/>
        <w:ind w:firstLine="0"/>
        <w:jc w:val="center"/>
        <w:rPr>
          <w:smallCaps/>
          <w:color w:val="000000"/>
        </w:rPr>
      </w:pPr>
    </w:p>
    <w:p w14:paraId="64526ED5">
      <w:pPr>
        <w:spacing w:line="300" w:lineRule="auto"/>
        <w:ind w:firstLine="0"/>
      </w:pPr>
      <w:r>
        <w:rPr>
          <w:rStyle w:val="32"/>
          <w:color w:val="000000"/>
        </w:rPr>
        <w:t>Este Projeto de Conclusão de Curso foi julgado e aprovado pelo Curso Técnico em Informática do Colégio Estadual Marechal Humberto de Alencar Castelo Branco.</w:t>
      </w:r>
    </w:p>
    <w:p w14:paraId="6FC42E33">
      <w:pPr>
        <w:spacing w:line="360" w:lineRule="auto"/>
        <w:ind w:firstLine="0"/>
        <w:jc w:val="center"/>
        <w:rPr>
          <w:color w:val="000000"/>
        </w:rPr>
      </w:pPr>
    </w:p>
    <w:p w14:paraId="0B664358">
      <w:pPr>
        <w:spacing w:line="360" w:lineRule="auto"/>
        <w:ind w:firstLine="0"/>
        <w:jc w:val="center"/>
      </w:pPr>
      <w:r>
        <w:rPr>
          <w:rStyle w:val="32"/>
          <w:color w:val="000000"/>
        </w:rPr>
        <w:t>Cascavel, Pr., xx de Xxxxx de 2026</w:t>
      </w:r>
    </w:p>
    <w:p w14:paraId="7D1F7780">
      <w:pPr>
        <w:spacing w:line="360" w:lineRule="auto"/>
        <w:ind w:firstLine="0"/>
        <w:jc w:val="center"/>
      </w:pPr>
      <w:r>
        <w:rPr>
          <w:rStyle w:val="32"/>
          <w:b/>
          <w:color w:val="000000"/>
        </w:rPr>
        <w:t>COMISSÃO EXAMINADOR</w:t>
      </w:r>
    </w:p>
    <w:p w14:paraId="6B279490">
      <w:pPr>
        <w:spacing w:line="360" w:lineRule="auto"/>
        <w:ind w:firstLine="0"/>
        <w:jc w:val="center"/>
        <w:rPr>
          <w:b/>
          <w:color w:val="000000"/>
        </w:rPr>
      </w:pPr>
    </w:p>
    <w:tbl>
      <w:tblPr>
        <w:tblStyle w:val="9"/>
        <w:tblW w:w="8504" w:type="dxa"/>
        <w:tblInd w:w="-7" w:type="dxa"/>
        <w:tblLayout w:type="autofit"/>
        <w:tblCellMar>
          <w:top w:w="0" w:type="dxa"/>
          <w:left w:w="115" w:type="dxa"/>
          <w:bottom w:w="0" w:type="dxa"/>
          <w:right w:w="115" w:type="dxa"/>
        </w:tblCellMar>
      </w:tblPr>
      <w:tblGrid>
        <w:gridCol w:w="4252"/>
        <w:gridCol w:w="4252"/>
      </w:tblGrid>
      <w:tr w14:paraId="4242AF4B">
        <w:tblPrEx>
          <w:tblCellMar>
            <w:top w:w="0" w:type="dxa"/>
            <w:left w:w="115" w:type="dxa"/>
            <w:bottom w:w="0" w:type="dxa"/>
            <w:right w:w="115" w:type="dxa"/>
          </w:tblCellMar>
        </w:tblPrEx>
        <w:tc>
          <w:tcPr>
            <w:tcW w:w="4252" w:type="dxa"/>
            <w:shd w:val="clear" w:color="auto" w:fill="auto"/>
          </w:tcPr>
          <w:p w14:paraId="596523DC">
            <w:pPr>
              <w:ind w:firstLine="0"/>
              <w:jc w:val="left"/>
              <w:rPr>
                <w:color w:val="000000"/>
                <w:sz w:val="20"/>
              </w:rPr>
            </w:pPr>
            <w:r>
              <w:rPr>
                <w:color w:val="000000"/>
                <w:sz w:val="20"/>
              </w:rPr>
              <w:t>______________________________</w:t>
            </w:r>
          </w:p>
          <w:p w14:paraId="36DB8FDD">
            <w:pPr>
              <w:spacing w:line="240" w:lineRule="auto"/>
              <w:ind w:firstLine="0"/>
              <w:jc w:val="center"/>
              <w:rPr>
                <w:sz w:val="20"/>
              </w:rPr>
            </w:pPr>
            <w:r>
              <w:rPr>
                <w:rStyle w:val="32"/>
                <w:color w:val="000000"/>
                <w:sz w:val="20"/>
              </w:rPr>
              <w:t>Profª. Aparecida da S. Ferreira</w:t>
            </w:r>
            <w:r>
              <w:rPr>
                <w:rStyle w:val="32"/>
                <w:color w:val="000000"/>
                <w:position w:val="0"/>
                <w:sz w:val="16"/>
                <w:vertAlign w:val="baseline"/>
              </w:rPr>
              <w:t>1</w:t>
            </w:r>
          </w:p>
          <w:p w14:paraId="4387D43C">
            <w:pPr>
              <w:spacing w:line="240" w:lineRule="auto"/>
              <w:ind w:firstLine="0"/>
              <w:jc w:val="center"/>
              <w:rPr>
                <w:color w:val="000000"/>
                <w:sz w:val="20"/>
              </w:rPr>
            </w:pPr>
            <w:r>
              <w:rPr>
                <w:rStyle w:val="32"/>
                <w:color w:val="000000"/>
                <w:sz w:val="20"/>
              </w:rPr>
              <w:t>Especialista em Tecnologia da Informação</w:t>
            </w:r>
          </w:p>
          <w:p w14:paraId="02FBC03C">
            <w:pPr>
              <w:spacing w:before="0" w:after="14" w:line="240" w:lineRule="auto"/>
              <w:ind w:left="10" w:right="344" w:hanging="10"/>
              <w:jc w:val="center"/>
              <w:rPr>
                <w:i/>
                <w:sz w:val="20"/>
                <w:szCs w:val="20"/>
              </w:rPr>
            </w:pPr>
            <w:r>
              <w:rPr>
                <w:i/>
                <w:sz w:val="20"/>
                <w:szCs w:val="20"/>
              </w:rPr>
              <w:t>Faculdade de Ciências Sociais Aplicadas de Cascavel</w:t>
            </w:r>
          </w:p>
          <w:p w14:paraId="0D45A342">
            <w:pPr>
              <w:spacing w:line="240" w:lineRule="auto"/>
              <w:ind w:firstLine="0"/>
              <w:rPr>
                <w:sz w:val="20"/>
              </w:rPr>
            </w:pPr>
            <w:r>
              <w:rPr>
                <w:sz w:val="20"/>
              </w:rPr>
              <w:t xml:space="preserve">                  Orientadora</w:t>
            </w:r>
          </w:p>
          <w:p w14:paraId="7224D226">
            <w:pPr>
              <w:ind w:firstLine="0"/>
              <w:jc w:val="center"/>
              <w:rPr>
                <w:color w:val="000000"/>
                <w:sz w:val="20"/>
              </w:rPr>
            </w:pPr>
          </w:p>
        </w:tc>
        <w:tc>
          <w:tcPr>
            <w:tcW w:w="4252" w:type="dxa"/>
            <w:shd w:val="clear" w:color="auto" w:fill="auto"/>
          </w:tcPr>
          <w:p w14:paraId="00C159D5">
            <w:pPr>
              <w:ind w:firstLine="0"/>
              <w:jc w:val="left"/>
              <w:rPr>
                <w:color w:val="000000"/>
                <w:sz w:val="20"/>
              </w:rPr>
            </w:pPr>
            <w:r>
              <w:rPr>
                <w:color w:val="000000"/>
                <w:sz w:val="20"/>
              </w:rPr>
              <w:t>______________________________</w:t>
            </w:r>
          </w:p>
          <w:p w14:paraId="289D0644">
            <w:pPr>
              <w:spacing w:line="240" w:lineRule="auto"/>
              <w:ind w:firstLine="0"/>
              <w:jc w:val="center"/>
              <w:rPr>
                <w:sz w:val="20"/>
              </w:rPr>
            </w:pPr>
            <w:r>
              <w:rPr>
                <w:rStyle w:val="32"/>
                <w:color w:val="000000"/>
                <w:sz w:val="20"/>
              </w:rPr>
              <w:t xml:space="preserve">Profª  </w:t>
            </w:r>
            <w:r>
              <w:rPr>
                <w:rStyle w:val="32"/>
                <w:spacing w:val="4"/>
                <w:sz w:val="20"/>
              </w:rPr>
              <w:t>ALEXANDRE</w:t>
            </w:r>
          </w:p>
          <w:p w14:paraId="0FDF09EE">
            <w:pPr>
              <w:spacing w:line="240" w:lineRule="auto"/>
              <w:ind w:firstLine="0"/>
              <w:rPr>
                <w:sz w:val="20"/>
              </w:rPr>
            </w:pPr>
            <w:r>
              <w:rPr>
                <w:sz w:val="20"/>
              </w:rPr>
              <w:t xml:space="preserve">                  Banco de dados</w:t>
            </w:r>
          </w:p>
          <w:p w14:paraId="1C816E32">
            <w:pPr>
              <w:spacing w:line="240" w:lineRule="auto"/>
              <w:ind w:firstLine="0"/>
              <w:rPr>
                <w:sz w:val="20"/>
              </w:rPr>
            </w:pPr>
          </w:p>
        </w:tc>
      </w:tr>
      <w:tr w14:paraId="43FF2CD5">
        <w:tblPrEx>
          <w:tblCellMar>
            <w:top w:w="0" w:type="dxa"/>
            <w:left w:w="115" w:type="dxa"/>
            <w:bottom w:w="0" w:type="dxa"/>
            <w:right w:w="115" w:type="dxa"/>
          </w:tblCellMar>
        </w:tblPrEx>
        <w:tc>
          <w:tcPr>
            <w:tcW w:w="4252" w:type="dxa"/>
            <w:shd w:val="clear" w:color="auto" w:fill="auto"/>
          </w:tcPr>
          <w:p w14:paraId="57F8D8CF">
            <w:pPr>
              <w:spacing w:line="240" w:lineRule="auto"/>
              <w:ind w:firstLine="0"/>
              <w:jc w:val="left"/>
              <w:rPr>
                <w:color w:val="000000"/>
                <w:sz w:val="20"/>
              </w:rPr>
            </w:pPr>
            <w:r>
              <w:rPr>
                <w:color w:val="000000"/>
                <w:sz w:val="20"/>
              </w:rPr>
              <w:t>______________________________</w:t>
            </w:r>
          </w:p>
          <w:p w14:paraId="003D03DB">
            <w:pPr>
              <w:spacing w:line="240" w:lineRule="auto"/>
              <w:ind w:firstLine="0"/>
              <w:jc w:val="center"/>
              <w:rPr>
                <w:color w:val="000000"/>
                <w:sz w:val="20"/>
              </w:rPr>
            </w:pPr>
          </w:p>
          <w:p w14:paraId="47018F88">
            <w:pPr>
              <w:spacing w:line="240" w:lineRule="auto"/>
              <w:ind w:firstLine="0"/>
              <w:jc w:val="center"/>
              <w:rPr>
                <w:color w:val="000000"/>
                <w:sz w:val="20"/>
              </w:rPr>
            </w:pPr>
            <w:r>
              <w:rPr>
                <w:color w:val="000000"/>
                <w:sz w:val="20"/>
              </w:rPr>
              <w:t>Prof</w:t>
            </w:r>
          </w:p>
          <w:p w14:paraId="7AA43599">
            <w:pPr>
              <w:spacing w:line="240" w:lineRule="auto"/>
              <w:ind w:firstLine="0"/>
              <w:jc w:val="center"/>
              <w:rPr>
                <w:color w:val="000000"/>
                <w:sz w:val="20"/>
              </w:rPr>
            </w:pPr>
            <w:r>
              <w:rPr>
                <w:rStyle w:val="32"/>
                <w:color w:val="000000"/>
                <w:sz w:val="20"/>
              </w:rPr>
              <w:t>Especialista em Tecnologia da Informação</w:t>
            </w:r>
          </w:p>
          <w:p w14:paraId="054848F5">
            <w:pPr>
              <w:spacing w:before="0" w:after="14" w:line="240" w:lineRule="auto"/>
              <w:ind w:left="10" w:right="344" w:hanging="10"/>
              <w:jc w:val="center"/>
              <w:rPr>
                <w:i/>
                <w:sz w:val="20"/>
                <w:szCs w:val="20"/>
              </w:rPr>
            </w:pPr>
            <w:r>
              <w:rPr>
                <w:i/>
                <w:sz w:val="20"/>
                <w:szCs w:val="20"/>
              </w:rPr>
              <w:t>Faculdade de Ciências Sociais Aplicadas de Cascavel</w:t>
            </w:r>
          </w:p>
          <w:p w14:paraId="588B7C67">
            <w:pPr>
              <w:spacing w:line="240" w:lineRule="auto"/>
              <w:ind w:firstLine="0"/>
              <w:rPr>
                <w:sz w:val="20"/>
              </w:rPr>
            </w:pPr>
            <w:r>
              <w:rPr>
                <w:sz w:val="20"/>
              </w:rPr>
              <w:t xml:space="preserve">                 WEB DESIGN</w:t>
            </w:r>
          </w:p>
          <w:p w14:paraId="58B907CB">
            <w:pPr>
              <w:tabs>
                <w:tab w:val="left" w:pos="8130"/>
              </w:tabs>
              <w:spacing w:line="240" w:lineRule="auto"/>
              <w:ind w:firstLine="0"/>
              <w:jc w:val="center"/>
              <w:rPr>
                <w:color w:val="000000"/>
                <w:sz w:val="20"/>
              </w:rPr>
            </w:pPr>
          </w:p>
        </w:tc>
        <w:tc>
          <w:tcPr>
            <w:tcW w:w="4252" w:type="dxa"/>
            <w:shd w:val="clear" w:color="auto" w:fill="auto"/>
          </w:tcPr>
          <w:p w14:paraId="533B120F">
            <w:pPr>
              <w:spacing w:line="240" w:lineRule="auto"/>
              <w:ind w:firstLine="0"/>
              <w:jc w:val="left"/>
              <w:rPr>
                <w:color w:val="000000"/>
                <w:sz w:val="20"/>
              </w:rPr>
            </w:pPr>
            <w:r>
              <w:rPr>
                <w:color w:val="000000"/>
                <w:sz w:val="20"/>
              </w:rPr>
              <w:t>______________________________</w:t>
            </w:r>
          </w:p>
          <w:p w14:paraId="177FA239">
            <w:pPr>
              <w:spacing w:line="240" w:lineRule="auto"/>
              <w:ind w:firstLine="0"/>
              <w:jc w:val="center"/>
              <w:rPr>
                <w:color w:val="000000"/>
                <w:sz w:val="20"/>
              </w:rPr>
            </w:pPr>
          </w:p>
          <w:p w14:paraId="3688EBA2">
            <w:pPr>
              <w:spacing w:line="240" w:lineRule="auto"/>
              <w:ind w:firstLine="0"/>
              <w:jc w:val="center"/>
              <w:rPr>
                <w:color w:val="000000"/>
                <w:sz w:val="20"/>
              </w:rPr>
            </w:pPr>
            <w:r>
              <w:rPr>
                <w:color w:val="000000"/>
                <w:sz w:val="20"/>
              </w:rPr>
              <w:t>Profª</w:t>
            </w:r>
          </w:p>
          <w:p w14:paraId="1AC51149">
            <w:pPr>
              <w:spacing w:line="240" w:lineRule="auto"/>
              <w:ind w:firstLine="0"/>
              <w:jc w:val="center"/>
              <w:rPr>
                <w:sz w:val="20"/>
              </w:rPr>
            </w:pPr>
            <w:r>
              <w:rPr>
                <w:rStyle w:val="32"/>
                <w:color w:val="000000"/>
                <w:sz w:val="20"/>
              </w:rPr>
              <w:t xml:space="preserve">Especialista em </w:t>
            </w:r>
            <w:r>
              <w:rPr>
                <w:rStyle w:val="32"/>
                <w:sz w:val="20"/>
                <w:highlight w:val="white"/>
              </w:rPr>
              <w:t>Educação Especial: Atendimento às Necessidades Espe. - Faculdade Iguaçu-ESAP</w:t>
            </w:r>
          </w:p>
          <w:p w14:paraId="2FAFCF5A">
            <w:pPr>
              <w:spacing w:line="240" w:lineRule="auto"/>
              <w:ind w:firstLine="0"/>
              <w:jc w:val="center"/>
              <w:rPr>
                <w:color w:val="000000"/>
                <w:sz w:val="20"/>
              </w:rPr>
            </w:pPr>
            <w:r>
              <w:rPr>
                <w:color w:val="000000"/>
                <w:sz w:val="20"/>
              </w:rPr>
              <w:t>Coordenadora de curso</w:t>
            </w:r>
          </w:p>
          <w:p w14:paraId="61260951">
            <w:pPr>
              <w:tabs>
                <w:tab w:val="left" w:pos="8130"/>
              </w:tabs>
              <w:spacing w:line="240" w:lineRule="auto"/>
              <w:ind w:firstLine="0"/>
              <w:jc w:val="center"/>
              <w:rPr>
                <w:color w:val="000000"/>
                <w:sz w:val="20"/>
              </w:rPr>
            </w:pPr>
          </w:p>
        </w:tc>
      </w:tr>
      <w:tr w14:paraId="7D6D6926">
        <w:tblPrEx>
          <w:tblCellMar>
            <w:top w:w="0" w:type="dxa"/>
            <w:left w:w="115" w:type="dxa"/>
            <w:bottom w:w="0" w:type="dxa"/>
            <w:right w:w="115" w:type="dxa"/>
          </w:tblCellMar>
        </w:tblPrEx>
        <w:trPr>
          <w:trHeight w:val="80" w:hRule="atLeast"/>
        </w:trPr>
        <w:tc>
          <w:tcPr>
            <w:tcW w:w="4252" w:type="dxa"/>
            <w:shd w:val="clear" w:color="auto" w:fill="auto"/>
          </w:tcPr>
          <w:p w14:paraId="36D83DC7">
            <w:pPr>
              <w:spacing w:line="240" w:lineRule="auto"/>
              <w:ind w:firstLine="0"/>
              <w:jc w:val="left"/>
              <w:rPr>
                <w:color w:val="000000"/>
                <w:sz w:val="20"/>
              </w:rPr>
            </w:pPr>
          </w:p>
        </w:tc>
        <w:tc>
          <w:tcPr>
            <w:tcW w:w="4252" w:type="dxa"/>
            <w:shd w:val="clear" w:color="auto" w:fill="auto"/>
          </w:tcPr>
          <w:p w14:paraId="1272847C">
            <w:pPr>
              <w:spacing w:line="240" w:lineRule="auto"/>
              <w:ind w:firstLine="0"/>
              <w:jc w:val="left"/>
              <w:rPr>
                <w:color w:val="000000"/>
                <w:sz w:val="20"/>
              </w:rPr>
            </w:pPr>
          </w:p>
        </w:tc>
      </w:tr>
    </w:tbl>
    <w:p w14:paraId="276BF94A">
      <w:pPr>
        <w:spacing w:line="360" w:lineRule="auto"/>
        <w:ind w:firstLine="0"/>
        <w:jc w:val="center"/>
        <w:rPr>
          <w:b/>
          <w:color w:val="000000"/>
        </w:rPr>
      </w:pPr>
    </w:p>
    <w:p w14:paraId="048EA02E">
      <w:pPr>
        <w:spacing w:line="360" w:lineRule="auto"/>
        <w:ind w:firstLine="0"/>
        <w:jc w:val="center"/>
        <w:rPr>
          <w:b/>
          <w:color w:val="000000"/>
        </w:rPr>
      </w:pPr>
    </w:p>
    <w:p w14:paraId="46D46998">
      <w:pPr>
        <w:spacing w:line="360" w:lineRule="auto"/>
        <w:ind w:firstLine="0"/>
        <w:jc w:val="center"/>
        <w:rPr>
          <w:b/>
          <w:color w:val="000000"/>
        </w:rPr>
      </w:pPr>
    </w:p>
    <w:p w14:paraId="04D1EE93">
      <w:pPr>
        <w:keepNext/>
        <w:keepLines/>
        <w:widowControl/>
        <w:tabs>
          <w:tab w:val="left" w:pos="709"/>
        </w:tabs>
        <w:spacing w:before="240" w:after="0" w:line="252" w:lineRule="auto"/>
        <w:ind w:firstLine="0"/>
      </w:pPr>
      <w:r>
        <w:rPr>
          <w:rStyle w:val="32"/>
          <w:rFonts w:ascii="Calibri" w:hAnsi="Calibri" w:eastAsia="Calibri" w:cs="Calibri"/>
          <w:color w:val="366091"/>
          <w:sz w:val="32"/>
          <w:szCs w:val="32"/>
        </w:rPr>
        <w:t>Sumário</w:t>
      </w:r>
    </w:p>
    <w:p w14:paraId="5A01EE44">
      <w:pPr>
        <w:pStyle w:val="22"/>
      </w:pPr>
    </w:p>
    <w:p w14:paraId="38AD9E42">
      <w:pPr>
        <w:spacing w:line="360" w:lineRule="auto"/>
      </w:pPr>
    </w:p>
    <w:p w14:paraId="5B6F2125"/>
    <w:p w14:paraId="36A5A450">
      <w:pPr>
        <w:tabs>
          <w:tab w:val="left" w:pos="1155"/>
        </w:tabs>
      </w:pPr>
      <w:r>
        <w:tab/>
      </w:r>
    </w:p>
    <w:p w14:paraId="0DAC90E3">
      <w:pPr>
        <w:pStyle w:val="2"/>
        <w:numPr>
          <w:ilvl w:val="0"/>
          <w:numId w:val="2"/>
        </w:numPr>
        <w:spacing w:line="360" w:lineRule="auto"/>
      </w:pPr>
      <w:bookmarkStart w:id="1" w:name="_Toc119164362"/>
      <w:r>
        <w:t>INTRODUÇÃO</w:t>
      </w:r>
      <w:bookmarkEnd w:id="1"/>
    </w:p>
    <w:p w14:paraId="24ADECDA">
      <w:pPr>
        <w:spacing w:line="240" w:lineRule="auto"/>
        <w:ind w:left="1440" w:firstLine="0"/>
      </w:pPr>
      <w:r>
        <w:t xml:space="preserve">Qualificar o diagnóstico precoce e resolutividade no tratamento, melhorar os resultados sanitários nas condições crônicas, diminuir as referências a hospitais e produzir serviços mais custo/efetivos, aumentar a eficiência dos sistemas de atenção à saúde, garantir a integralidade do cuidado e aumentar a satisfação dos usuários.(BAHIA, 2026). </w:t>
      </w:r>
    </w:p>
    <w:p w14:paraId="235B3048">
      <w:pPr>
        <w:spacing w:line="360" w:lineRule="auto"/>
      </w:pPr>
      <w:r>
        <w:t>Clínica oferece cuidados médicos especializados com uma equipe qualificada e um atendimento humanizado. Conforme Satto (2026), A definição de atendimento humanizado se baseia na compreensão da importância de estabelecer conexão emocional com a pessoa que está sendo atendida, entendendo que ela é única, com suas histórias, experiências e sentimentos. Nesse sentido, o atendente deve enxergar, escutar e se conectar com quem está sendo atendido. Com infraestrutura moderna e tecnologias avançadas, buscamos proporcionar um atendimento de excelência, focado na saúde e bem-estar dos pacientes. Nosso objetivo é garantir um tratamento eficiente e completo, promovendo qualidade de vida e prevenção de doenças.</w:t>
      </w:r>
    </w:p>
    <w:p w14:paraId="4A3F5A15">
      <w:pPr>
        <w:spacing w:line="360" w:lineRule="auto"/>
        <w:rPr>
          <w:rFonts w:ascii="Arial" w:hAnsi="Arial" w:eastAsia="Segoe UI" w:cs="Arial"/>
          <w:i w:val="0"/>
          <w:iCs w:val="0"/>
          <w:caps w:val="0"/>
          <w:smallCaps w:val="0"/>
          <w:color w:val="0F1115"/>
          <w:spacing w:val="0"/>
          <w:sz w:val="24"/>
          <w:szCs w:val="24"/>
          <w:highlight w:val="white"/>
        </w:rPr>
      </w:pPr>
      <w:r>
        <w:rPr>
          <w:rFonts w:eastAsia="Segoe UI" w:cs="Arial"/>
          <w:i w:val="0"/>
          <w:iCs w:val="0"/>
          <w:caps w:val="0"/>
          <w:smallCaps w:val="0"/>
          <w:color w:val="0F1115"/>
          <w:spacing w:val="0"/>
          <w:sz w:val="24"/>
          <w:szCs w:val="24"/>
          <w:highlight w:val="white"/>
        </w:rPr>
        <w:t xml:space="preserve">A finalidade de um sistema de atendimento médico humanizado é colocar a pessoa (paciente, familiares e equipe de saúde) no centro do cuidado, indo além da simples cura ou tratamento de doenças. Seus principais objetivos são resgatar a dignidade e o respeito, tratando cada pessoa como um ser único com suas histórias, medos, crenças e valores, sem reduzir o paciente a um número ou a um conjunto de sintomas. Também busca melhorar a experiência e a satisfação, oferecendo acolhimento, escuta ativa, comunicação clara e empática, reduzindo a ansiedade, o sofrimento psicológico e a sensação de desamparo. Quando o paciente se sente compreendido e participa das decisões sobre seu cuidado, há um aumento na adesão ao tratamento, o que melhora os resultados clínicos. </w:t>
      </w:r>
    </w:p>
    <w:p w14:paraId="5F57C55D">
      <w:pPr>
        <w:spacing w:line="360" w:lineRule="auto"/>
        <w:rPr>
          <w:rFonts w:ascii="Arial" w:hAnsi="Arial" w:eastAsia="Segoe UI" w:cs="Arial"/>
          <w:i w:val="0"/>
          <w:iCs w:val="0"/>
          <w:caps w:val="0"/>
          <w:smallCaps w:val="0"/>
          <w:color w:val="0F1115"/>
          <w:spacing w:val="0"/>
          <w:sz w:val="24"/>
          <w:szCs w:val="24"/>
          <w:highlight w:val="white"/>
        </w:rPr>
      </w:pPr>
      <w:r>
        <w:rPr>
          <w:rFonts w:eastAsia="Segoe UI" w:cs="Arial"/>
          <w:i w:val="0"/>
          <w:iCs w:val="0"/>
          <w:caps w:val="0"/>
          <w:smallCaps w:val="0"/>
          <w:color w:val="0F1115"/>
          <w:spacing w:val="0"/>
          <w:sz w:val="24"/>
          <w:szCs w:val="24"/>
          <w:highlight w:val="white"/>
        </w:rPr>
        <w:t xml:space="preserve">A comunicação humanizada e colaborativa entre equipe, paciente e família ajuda a prevenir erros e retrabalhos, diminuindo mal-entendidos e conflitos. Um sistema humanizado também cuida do profissional de saúde, reconhecendo seu estresse e desgaste, promovendo um ambiente de trabalho saudável que reduz o burnout e melhora a qualidade da assistência. Por fim, promove a equidade e o acesso respeitoso, atendendo às necessidades específicas de cada grupo, como crianças, idosos, pessoas com deficiência e minorias étnicas, combatendo preconceitos e discriminações. </w:t>
      </w:r>
    </w:p>
    <w:p w14:paraId="553D029D">
      <w:pPr>
        <w:spacing w:line="360" w:lineRule="auto"/>
        <w:rPr>
          <w:rFonts w:ascii="Arial" w:hAnsi="Arial" w:eastAsia="Segoe UI" w:cs="Arial"/>
          <w:i w:val="0"/>
          <w:iCs w:val="0"/>
          <w:caps w:val="0"/>
          <w:smallCaps w:val="0"/>
          <w:color w:val="0F1115"/>
          <w:spacing w:val="0"/>
          <w:sz w:val="24"/>
          <w:szCs w:val="24"/>
          <w:highlight w:val="white"/>
        </w:rPr>
      </w:pPr>
      <w:r>
        <w:rPr>
          <w:rFonts w:eastAsia="Segoe UI" w:cs="Arial"/>
          <w:i w:val="0"/>
          <w:iCs w:val="0"/>
          <w:caps w:val="0"/>
          <w:smallCaps w:val="0"/>
          <w:color w:val="0F1115"/>
          <w:spacing w:val="0"/>
          <w:sz w:val="24"/>
          <w:szCs w:val="24"/>
          <w:highlight w:val="white"/>
        </w:rPr>
        <w:t>Em resumo, a finalidade é integrar a excelência técnica com a sensibilidade humana, resultando em um cuidado mais seguro, eficaz, ético e compassivo, sem substituir a tecnologia ou a ciência, mas usando-as a serviço de uma relação de confiança e cooperação entre quem cuida e quem é cuidado.</w:t>
      </w:r>
    </w:p>
    <w:p w14:paraId="766573BB">
      <w:pPr>
        <w:pStyle w:val="3"/>
        <w:numPr>
          <w:ilvl w:val="1"/>
          <w:numId w:val="2"/>
        </w:numPr>
      </w:pPr>
      <w:bookmarkStart w:id="2" w:name="_Toc119164363"/>
      <w:r>
        <w:t>Apresentação do Problema</w:t>
      </w:r>
      <w:bookmarkEnd w:id="2"/>
    </w:p>
    <w:p w14:paraId="5475FE60">
      <w:pPr>
        <w:spacing w:line="360" w:lineRule="auto"/>
      </w:pPr>
      <w:r>
        <w:t>A crescente demanda por serviços de saúde de qualidade e a dificuldade de acesso a tratamentos médicos especializados motivaram a criação desta clínica. A região apresenta uma carência de unidades de saúde com atendimento personalizado e infraestrutura moderna, o que leva os pacientes a enfrentarem longas filas e atrasos no atendimento. Além disso, a falta de integração entre diferentes especialidades médicas dificulta a realização de diagnósticos rápidos e tratamentos eficazes. A clínica visa sanar esses problemas oferecendo um serviço de saúde mais acessível, com equipe multidisciplinar, atendimento humanizado e a utilização de tecnologias avançadas para diagnóstico e tratamento. Com o desenvolvimento deste trabalho, esperamos melhorar a qualidade de vida da comunidade, garantindo um atendimento mais rápido, eficiente e completo,</w:t>
      </w:r>
      <w:r>
        <w:rPr>
          <w:rStyle w:val="32"/>
          <w:sz w:val="20"/>
          <w:szCs w:val="20"/>
          <w:lang w:eastAsia="zh-CN" w:bidi="hi-IN"/>
        </w:rPr>
        <w:t xml:space="preserve"> </w:t>
      </w:r>
      <w:r>
        <w:t>reduzindo a sobrecarga do sistema público de saúde e promovendo uma abordagem integral no cuidado aos pacientes.</w:t>
      </w:r>
    </w:p>
    <w:p w14:paraId="1C2AA148">
      <w:pPr>
        <w:pStyle w:val="2"/>
        <w:numPr>
          <w:ilvl w:val="0"/>
          <w:numId w:val="1"/>
        </w:numPr>
        <w:spacing w:line="360" w:lineRule="auto"/>
        <w:ind w:left="0" w:firstLine="0"/>
      </w:pPr>
      <w:bookmarkStart w:id="3" w:name="_Toc119164364"/>
      <w:r>
        <w:t>2</w:t>
      </w:r>
      <w:r>
        <w:tab/>
      </w:r>
      <w:r>
        <w:t>OBJETIVOS</w:t>
      </w:r>
      <w:bookmarkEnd w:id="3"/>
    </w:p>
    <w:p w14:paraId="24CB99AD">
      <w:pPr>
        <w:spacing w:line="360" w:lineRule="auto"/>
      </w:pPr>
      <w:r>
        <w:t>Desenvolver e implementar uma unidade de saúde de média complexidade focada no atendimento ambulatorial especializado, com a utilização de tecnologias avançadas, visando qualificar o diagnóstico precoce, resolver condições de saúde de forma eficiente, melhorar a qualidade de vida da comunidade, reduzir a sobrecarga do sistema público de saúde e promover um atendimento humanizado e integral.</w:t>
      </w:r>
      <w:r>
        <w:rPr>
          <w:rStyle w:val="32"/>
          <w:sz w:val="20"/>
          <w:szCs w:val="20"/>
          <w:lang w:eastAsia="zh-CN" w:bidi="hi-IN"/>
        </w:rPr>
        <w:t xml:space="preserve"> </w:t>
      </w:r>
      <w:r>
        <w:t>O projeto visa estabelecer uma clínica especializada que ofereça atendimento de saúde de alta qualidade, com uma equipe qualificada e o uso de tecnologias avançadas para diagnóstico e tratamento. O foco será garantir um atendimento humanizado e integral, atendendo tanto as necessidades físicas quanto emocionais dos pacientes. A clínica buscará reduzir encaminhamentos para hospitais, resolver casos de média complexidade internamente e promover a saúde preventiva. Além disso, se concentrará em aumentar a eficiência dos recursos e custos operacionais, garantir a satisfação dos pacientes e avaliar continuamente os resultados para aprimorar os serviços prestados.</w:t>
      </w:r>
    </w:p>
    <w:p w14:paraId="1AEA055B">
      <w:pPr>
        <w:spacing w:line="360" w:lineRule="auto"/>
        <w:ind w:firstLine="0"/>
        <w:rPr>
          <w:color w:val="000000"/>
          <w:sz w:val="22"/>
          <w:szCs w:val="22"/>
        </w:rPr>
      </w:pPr>
    </w:p>
    <w:p w14:paraId="6D0D75E4">
      <w:pPr>
        <w:spacing w:line="360" w:lineRule="auto"/>
        <w:ind w:firstLine="0"/>
        <w:rPr>
          <w:color w:val="000000"/>
          <w:sz w:val="22"/>
          <w:szCs w:val="22"/>
        </w:rPr>
      </w:pPr>
    </w:p>
    <w:p w14:paraId="0997660C">
      <w:pPr>
        <w:pStyle w:val="2"/>
        <w:numPr>
          <w:ilvl w:val="0"/>
          <w:numId w:val="1"/>
        </w:numPr>
        <w:spacing w:line="360" w:lineRule="auto"/>
        <w:ind w:left="0" w:firstLine="0"/>
      </w:pPr>
      <w:bookmarkStart w:id="4" w:name="_Toc119164365"/>
      <w:r>
        <w:t>3</w:t>
      </w:r>
      <w:r>
        <w:tab/>
      </w:r>
      <w:r>
        <w:t>METODOLOGIA</w:t>
      </w:r>
      <w:bookmarkEnd w:id="4"/>
    </w:p>
    <w:p w14:paraId="3D1B253C">
      <w:pPr>
        <w:pStyle w:val="13"/>
        <w:keepNext w:val="0"/>
        <w:keepLines w:val="0"/>
        <w:pageBreakBefore w:val="0"/>
        <w:widowControl/>
        <w:shd w:val="clear" w:fill="FFFFFF"/>
        <w:overflowPunct w:val="0"/>
        <w:bidi w:val="0"/>
        <w:snapToGrid/>
        <w:spacing w:before="0" w:after="0" w:line="360" w:lineRule="auto"/>
        <w:ind w:left="0" w:right="0" w:firstLine="0"/>
        <w:jc w:val="both"/>
        <w:textAlignment w:val="auto"/>
      </w:pPr>
      <w:r>
        <w:rPr>
          <w:rStyle w:val="32"/>
          <w:b/>
          <w:color w:val="000000"/>
          <w:sz w:val="28"/>
          <w:szCs w:val="28"/>
        </w:rPr>
        <w:tab/>
      </w:r>
      <w:r>
        <w:rPr>
          <w:rFonts w:ascii="Arial" w:hAnsi="Arial" w:eastAsia="Segoe UI" w:cs="Arial"/>
          <w:i w:val="0"/>
          <w:iCs w:val="0"/>
          <w:caps w:val="0"/>
          <w:smallCaps w:val="0"/>
          <w:color w:val="0F1115"/>
          <w:spacing w:val="0"/>
          <w:sz w:val="24"/>
          <w:szCs w:val="24"/>
          <w:highlight w:val="white"/>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14:paraId="70720CAC">
      <w:pPr>
        <w:pStyle w:val="13"/>
        <w:keepNext w:val="0"/>
        <w:keepLines w:val="0"/>
        <w:pageBreakBefore w:val="0"/>
        <w:widowControl/>
        <w:shd w:val="clear" w:fill="FFFFFF"/>
        <w:overflowPunct w:val="0"/>
        <w:bidi w:val="0"/>
        <w:snapToGrid/>
        <w:spacing w:before="0" w:after="0" w:line="360" w:lineRule="auto"/>
        <w:ind w:left="0" w:right="0" w:firstLine="0"/>
        <w:jc w:val="both"/>
        <w:textAlignment w:val="auto"/>
      </w:pPr>
      <w:r>
        <w:rPr>
          <w:rFonts w:ascii="Arial" w:hAnsi="Arial" w:eastAsia="Segoe UI" w:cs="Arial"/>
          <w:i w:val="0"/>
          <w:iCs w:val="0"/>
          <w:caps w:val="0"/>
          <w:smallCaps w:val="0"/>
          <w:color w:val="0F1115"/>
          <w:spacing w:val="0"/>
          <w:sz w:val="24"/>
          <w:szCs w:val="24"/>
          <w:highlight w:val="white"/>
          <w:lang w:val="pt-BR"/>
        </w:rPr>
        <w:t xml:space="preserve">Para </w:t>
      </w:r>
      <w:r>
        <w:rPr>
          <w:rFonts w:ascii="Arial" w:hAnsi="Arial" w:eastAsia="SimSun" w:cs="Arial"/>
          <w:i w:val="0"/>
          <w:iCs w:val="0"/>
          <w:caps w:val="0"/>
          <w:smallCaps w:val="0"/>
          <w:color w:val="222222"/>
          <w:spacing w:val="0"/>
          <w:sz w:val="24"/>
          <w:szCs w:val="24"/>
          <w:highlight w:val="white"/>
        </w:rPr>
        <w:t>D</w:t>
      </w:r>
      <w:r>
        <w:rPr>
          <w:rFonts w:ascii="Arial" w:hAnsi="Arial" w:eastAsia="SimSun" w:cs="Arial"/>
          <w:i w:val="0"/>
          <w:iCs w:val="0"/>
          <w:color w:val="222222"/>
          <w:spacing w:val="0"/>
          <w:sz w:val="24"/>
          <w:szCs w:val="24"/>
          <w:highlight w:val="white"/>
        </w:rPr>
        <w:t>os</w:t>
      </w:r>
      <w:r>
        <w:rPr>
          <w:rFonts w:ascii="Arial" w:hAnsi="Arial" w:eastAsia="SimSun" w:cs="Arial"/>
          <w:i w:val="0"/>
          <w:iCs w:val="0"/>
          <w:caps w:val="0"/>
          <w:smallCaps w:val="0"/>
          <w:color w:val="222222"/>
          <w:spacing w:val="0"/>
          <w:sz w:val="24"/>
          <w:szCs w:val="24"/>
          <w:highlight w:val="white"/>
        </w:rPr>
        <w:t xml:space="preserve"> R</w:t>
      </w:r>
      <w:r>
        <w:rPr>
          <w:rFonts w:ascii="Arial" w:hAnsi="Arial" w:eastAsia="SimSun" w:cs="Arial"/>
          <w:i w:val="0"/>
          <w:iCs w:val="0"/>
          <w:color w:val="222222"/>
          <w:spacing w:val="0"/>
          <w:sz w:val="24"/>
          <w:szCs w:val="24"/>
          <w:highlight w:val="white"/>
        </w:rPr>
        <w:t>eis</w:t>
      </w:r>
      <w:r>
        <w:rPr>
          <w:rFonts w:ascii="Arial" w:hAnsi="Arial" w:eastAsia="SimSun" w:cs="Arial"/>
          <w:i w:val="0"/>
          <w:iCs w:val="0"/>
          <w:caps w:val="0"/>
          <w:smallCaps w:val="0"/>
          <w:color w:val="222222"/>
          <w:spacing w:val="0"/>
          <w:sz w:val="24"/>
          <w:szCs w:val="24"/>
          <w:highlight w:val="white"/>
        </w:rPr>
        <w:t xml:space="preserve"> L</w:t>
      </w:r>
      <w:r>
        <w:rPr>
          <w:rFonts w:ascii="Arial" w:hAnsi="Arial" w:eastAsia="SimSun" w:cs="Arial"/>
          <w:i w:val="0"/>
          <w:iCs w:val="0"/>
          <w:color w:val="222222"/>
          <w:spacing w:val="0"/>
          <w:sz w:val="24"/>
          <w:szCs w:val="24"/>
          <w:highlight w:val="white"/>
        </w:rPr>
        <w:t>ehnhart</w:t>
      </w:r>
      <w:r>
        <w:rPr>
          <w:rFonts w:ascii="Arial" w:hAnsi="Arial" w:eastAsia="SimSun" w:cs="Arial"/>
          <w:i w:val="0"/>
          <w:iCs w:val="0"/>
          <w:caps w:val="0"/>
          <w:smallCaps w:val="0"/>
          <w:color w:val="222222"/>
          <w:spacing w:val="0"/>
          <w:sz w:val="24"/>
          <w:szCs w:val="24"/>
          <w:highlight w:val="white"/>
          <w:lang w:val="pt-BR"/>
        </w:rPr>
        <w:t>(2</w:t>
      </w:r>
      <w:r>
        <w:rPr>
          <w:rFonts w:ascii="Arial" w:hAnsi="Arial" w:eastAsia="Segoe UI" w:cs="Arial"/>
          <w:i w:val="0"/>
          <w:iCs w:val="0"/>
          <w:caps w:val="0"/>
          <w:smallCaps w:val="0"/>
          <w:color w:val="0F1115"/>
          <w:spacing w:val="0"/>
          <w:sz w:val="24"/>
          <w:szCs w:val="24"/>
          <w:highlight w:val="white"/>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14:paraId="32A01A4A">
      <w:pPr>
        <w:pStyle w:val="13"/>
        <w:keepNext w:val="0"/>
        <w:keepLines w:val="0"/>
        <w:pageBreakBefore w:val="0"/>
        <w:widowControl/>
        <w:shd w:val="clear" w:fill="FFFFFF"/>
        <w:overflowPunct w:val="0"/>
        <w:bidi w:val="0"/>
        <w:snapToGrid/>
        <w:spacing w:before="0" w:after="0" w:line="360" w:lineRule="auto"/>
        <w:ind w:left="0" w:right="0" w:firstLine="720"/>
        <w:jc w:val="both"/>
        <w:textAlignment w:val="auto"/>
      </w:pPr>
      <w:r>
        <w:rPr>
          <w:rFonts w:ascii="Arial" w:hAnsi="Arial" w:eastAsia="SimSun" w:cs="Arial"/>
          <w:i w:val="0"/>
          <w:iCs w:val="0"/>
          <w:caps w:val="0"/>
          <w:smallCaps w:val="0"/>
          <w:color w:val="222222"/>
          <w:spacing w:val="0"/>
          <w:sz w:val="24"/>
          <w:szCs w:val="24"/>
          <w:highlight w:val="white"/>
          <w:lang w:val="pt-BR"/>
        </w:rPr>
        <w:t xml:space="preserve">017), </w:t>
      </w:r>
      <w:r>
        <w:rPr>
          <w:rFonts w:ascii="Arial" w:hAnsi="Arial" w:eastAsia="Segoe UI" w:cs="Arial"/>
          <w:i w:val="0"/>
          <w:iCs w:val="0"/>
          <w:caps w:val="0"/>
          <w:smallCaps w:val="0"/>
          <w:color w:val="0F1115"/>
          <w:spacing w:val="0"/>
          <w:sz w:val="24"/>
          <w:szCs w:val="24"/>
          <w:highlight w:val="white"/>
        </w:rPr>
        <w:t>A avaliação quantitativa dos benefícios da utilização de um sistema de informação é notoriamente difícil. No entanto, é possível elencar algumas hipóteses acerca de seu impacto. Dentre as hipóteses mencionadas na literatura e que foram efetivamente observadas na instituição estudada, destacam-se: redução dos custos operacionais, melhoria no acesso às informações, aprimoramento dos serviços realizados e oferecidos, redução do grau de centralização das decisões, melhor interação com os fornecedores, diminuição do número de funcionários em atividades burocráticas, entre outras.</w:t>
      </w:r>
    </w:p>
    <w:p w14:paraId="418D7ED4">
      <w:pPr>
        <w:pStyle w:val="13"/>
        <w:keepNext w:val="0"/>
        <w:keepLines w:val="0"/>
        <w:pageBreakBefore w:val="0"/>
        <w:widowControl/>
        <w:shd w:val="clear" w:fill="FFFFFF"/>
        <w:overflowPunct w:val="0"/>
        <w:bidi w:val="0"/>
        <w:snapToGrid/>
        <w:spacing w:before="0" w:after="0" w:line="360" w:lineRule="auto"/>
        <w:ind w:left="0" w:right="0" w:firstLine="720"/>
        <w:jc w:val="both"/>
        <w:textAlignment w:val="auto"/>
        <w:rPr>
          <w:rFonts w:ascii="Arial" w:hAnsi="Arial" w:eastAsia="Segoe UI" w:cs="Arial"/>
          <w:i w:val="0"/>
          <w:iCs w:val="0"/>
          <w:caps w:val="0"/>
          <w:smallCaps w:val="0"/>
          <w:color w:val="0F1115"/>
          <w:spacing w:val="0"/>
          <w:sz w:val="24"/>
          <w:szCs w:val="24"/>
          <w:highlight w:val="white"/>
        </w:rPr>
      </w:pPr>
      <w:r>
        <w:rPr>
          <w:rFonts w:ascii="Arial" w:hAnsi="Arial" w:eastAsia="Segoe UI" w:cs="Arial"/>
          <w:i w:val="0"/>
          <w:iCs w:val="0"/>
          <w:caps w:val="0"/>
          <w:smallCaps w:val="0"/>
          <w:color w:val="0F1115"/>
          <w:spacing w:val="0"/>
          <w:sz w:val="24"/>
          <w:szCs w:val="24"/>
          <w:highlight w:val="white"/>
        </w:rPr>
        <w:t>A partir dessas entidades, define-se o modelo de dados relacional ou orientado a objetos, estabelecendo os atributos fundamentais de cada uma. Para o paciente, por exemplo, não se modelam apenas dados biométricos ou diagnósticos, mas também campos como “histórico de escuta ativa”, “preferência de linguagem”, “registro de participação nas decisões terapêuticas” e “avaliação da experiência percebida”. Para o profissional, incluem-se atributos como “sobrecarga percebida”, “suporte recebido” e “satisfação com o ambiente de trabalho”. O modelo de relacionamentos entre essas entidades é então desenhado, mapeando como um paciente se conecta a múltiplos atendimentos, como cada atendimento envolve um ou mais profissionais, como os prontuários humanizados se vinculam a protocolos de escuta e como os indicadores de humanização (como tempo dedicado à conversa ou registro de orientações claras ao paciente) são armazenados e cruzados.</w:t>
      </w:r>
    </w:p>
    <w:p w14:paraId="19128308">
      <w:pPr>
        <w:pStyle w:val="13"/>
        <w:keepNext w:val="0"/>
        <w:keepLines w:val="0"/>
        <w:pageBreakBefore w:val="0"/>
        <w:widowControl/>
        <w:shd w:val="clear" w:fill="FFFFFF"/>
        <w:overflowPunct w:val="0"/>
        <w:bidi w:val="0"/>
        <w:snapToGrid/>
        <w:spacing w:before="0" w:after="0" w:line="360" w:lineRule="auto"/>
        <w:ind w:left="0" w:right="0" w:firstLine="720"/>
        <w:jc w:val="both"/>
        <w:textAlignment w:val="auto"/>
        <w:rPr>
          <w:rFonts w:ascii="Arial" w:hAnsi="Arial" w:eastAsia="Segoe UI" w:cs="Arial"/>
          <w:i w:val="0"/>
          <w:iCs w:val="0"/>
          <w:caps w:val="0"/>
          <w:smallCaps w:val="0"/>
          <w:color w:val="0F1115"/>
          <w:spacing w:val="0"/>
          <w:sz w:val="24"/>
          <w:szCs w:val="24"/>
          <w:highlight w:val="white"/>
        </w:rPr>
      </w:pPr>
      <w:r>
        <w:rPr>
          <w:rFonts w:ascii="Arial" w:hAnsi="Arial" w:eastAsia="Segoe UI" w:cs="Arial"/>
          <w:i w:val="0"/>
          <w:iCs w:val="0"/>
          <w:caps w:val="0"/>
          <w:smallCaps w:val="0"/>
          <w:color w:val="0F1115"/>
          <w:spacing w:val="0"/>
          <w:sz w:val="24"/>
          <w:szCs w:val="24"/>
          <w:highlight w:val="white"/>
        </w:rPr>
        <w:t>Na sequência, a metodologia prevê a validação desse modelo por meio de simulações e testes com usuários reais. Utilizam-se técnicas de mineração de dados e análise de fluxos para identificar pontos de ruptura na humanização, como longas esperas sem informação, ausência de registro das necessidades emocionais ou repetição desnecessária de perguntas que desumanizam a experiência. O modelo permite então que o sistema gere alertas e recomendações em tempo real, como sugerir um tempo adicional de escuta quando o registro indicar sofrimento psíquico ou redirecionar automaticamente o paciente a um canal de acolhimento quando as respostas padronizadas falham.</w:t>
      </w:r>
    </w:p>
    <w:p w14:paraId="73E3F762">
      <w:pPr>
        <w:spacing w:line="240" w:lineRule="auto"/>
        <w:ind w:left="1440" w:firstLine="0"/>
      </w:pPr>
      <w:r>
        <w:rPr>
          <w:sz w:val="22"/>
          <w:szCs w:val="22"/>
        </w:rPr>
        <w:t>A implantação de sistemas de informações nas organizações é um processo que deve ser estudado e planejado cuidadosamente, uma vez que envolvem diversos atores e relacionamento das mais diversas áreas. Normalmente, este fenômeno é entendido como um projeto de caráter temporário composto por fases claramente definidas. As fases de implementação de um sistema, dentro de uma organização, são perfeitamente caracterizadas em cada uma de suas etapas, iniciando pela verificação da necessidade e indo até a manutenção do sistema já em operação dentro da organização (AUDY, ANDRADE e CIDRAL, </w:t>
      </w:r>
      <w:r>
        <w:fldChar w:fldCharType="begin"/>
      </w:r>
      <w:r>
        <w:rPr>
          <w:sz w:val="22"/>
          <w:szCs w:val="22"/>
        </w:rPr>
        <w:instrText xml:space="preserve">HYPERLINK "https://www.redalyc.org/journal/2734/273453874001/html/" \l "redalyc_273453874001_ref5"</w:instrText>
      </w:r>
      <w:r>
        <w:rPr>
          <w:sz w:val="22"/>
          <w:szCs w:val="22"/>
        </w:rPr>
        <w:fldChar w:fldCharType="separate"/>
      </w:r>
      <w:r>
        <w:rPr>
          <w:sz w:val="22"/>
          <w:szCs w:val="22"/>
        </w:rPr>
        <w:t>2005</w:t>
      </w:r>
      <w:r>
        <w:rPr>
          <w:sz w:val="22"/>
          <w:szCs w:val="22"/>
        </w:rPr>
        <w:fldChar w:fldCharType="end"/>
      </w:r>
      <w:r>
        <w:rPr>
          <w:sz w:val="22"/>
          <w:szCs w:val="22"/>
        </w:rPr>
        <w:t>)</w:t>
      </w:r>
    </w:p>
    <w:p w14:paraId="3979C4A7">
      <w:pPr>
        <w:pStyle w:val="13"/>
        <w:keepNext w:val="0"/>
        <w:keepLines w:val="0"/>
        <w:pageBreakBefore w:val="0"/>
        <w:widowControl/>
        <w:shd w:val="clear" w:fill="FFFFFF"/>
        <w:overflowPunct w:val="0"/>
        <w:bidi w:val="0"/>
        <w:snapToGrid/>
        <w:spacing w:before="0" w:after="0" w:line="360" w:lineRule="auto"/>
        <w:ind w:left="0" w:right="0" w:firstLine="720"/>
        <w:jc w:val="both"/>
        <w:textAlignment w:val="auto"/>
        <w:rPr>
          <w:rFonts w:ascii="Arial" w:hAnsi="Arial" w:eastAsia="Segoe UI" w:cs="Arial"/>
          <w:i w:val="0"/>
          <w:iCs w:val="0"/>
          <w:caps w:val="0"/>
          <w:smallCaps w:val="0"/>
          <w:color w:val="0F1115"/>
          <w:spacing w:val="0"/>
          <w:sz w:val="24"/>
          <w:szCs w:val="24"/>
          <w:highlight w:val="white"/>
        </w:rPr>
      </w:pPr>
      <w:r>
        <w:rPr>
          <w:rFonts w:ascii="Arial" w:hAnsi="Arial" w:eastAsia="Segoe UI" w:cs="Arial"/>
          <w:i w:val="0"/>
          <w:iCs w:val="0"/>
          <w:caps w:val="0"/>
          <w:smallCaps w:val="0"/>
          <w:color w:val="0F1115"/>
          <w:spacing w:val="0"/>
          <w:sz w:val="24"/>
          <w:szCs w:val="24"/>
          <w:highlight w:val="white"/>
        </w:rPr>
        <w:t>Por fim, os dados coletados alimentam um ciclo contínuo de melhoria. A modelagem de dados não serve apenas para descrever o que acontece, mas para prescrever ações humanizadas. Cada registro torna-se um elemento de aprendizado para a organização: indicadores como “percentual de pacientes que relatam terem sido ouvidos”, “frequência de decisões compartilhadas entre equipe e família” ou “índice de satisfação dos profissionais” são modelados como métricas centrais do sistema. Dessa forma, a metodologia de pesquisa baseada em modelagem de dados transforma informações brutas em um instrumento ativo de promoção da dignidade, eficiência compassiva e cuidado verdadeiramente centrado na pessoa.</w:t>
      </w:r>
    </w:p>
    <w:p w14:paraId="6BBD10A7">
      <w:pPr>
        <w:spacing w:line="360" w:lineRule="auto"/>
        <w:ind w:firstLine="0"/>
      </w:pPr>
    </w:p>
    <w:p w14:paraId="46E4CE3C">
      <w:pPr>
        <w:spacing w:line="360" w:lineRule="auto"/>
        <w:ind w:firstLine="0"/>
      </w:pPr>
    </w:p>
    <w:p w14:paraId="152C6AD0">
      <w:pPr>
        <w:spacing w:line="240" w:lineRule="auto"/>
        <w:ind w:left="2127" w:firstLine="0"/>
        <w:rPr>
          <w:b/>
          <w:color w:val="000000"/>
          <w:sz w:val="28"/>
          <w:szCs w:val="28"/>
        </w:rPr>
      </w:pPr>
    </w:p>
    <w:p w14:paraId="36D1816C">
      <w:pPr>
        <w:pStyle w:val="2"/>
        <w:numPr>
          <w:ilvl w:val="0"/>
          <w:numId w:val="1"/>
        </w:numPr>
        <w:spacing w:line="360" w:lineRule="auto"/>
        <w:ind w:left="0" w:firstLine="0"/>
      </w:pPr>
      <w:bookmarkStart w:id="5" w:name="_Toc119164366"/>
      <w:r>
        <w:t xml:space="preserve">4 </w:t>
      </w:r>
      <w:r>
        <w:tab/>
      </w:r>
      <w:r>
        <w:t>REFERENCIAL TEÓRICO</w:t>
      </w:r>
      <w:bookmarkEnd w:id="5"/>
    </w:p>
    <w:p w14:paraId="0550F405">
      <w:pPr>
        <w:spacing w:line="360" w:lineRule="auto"/>
      </w:pPr>
      <w:r>
        <w:tab/>
      </w:r>
      <w:r>
        <w:t>O HTML (Hypertext Markup Language)</w:t>
      </w:r>
      <w:r>
        <w:rPr>
          <w:lang w:val="pt-BR"/>
        </w:rPr>
        <w:t xml:space="preserve"> para </w:t>
      </w:r>
      <w:r>
        <w:rPr>
          <w:rFonts w:ascii="Helvetica" w:hAnsi="Helvetica" w:eastAsia="Helvetica" w:cs="Helvetica"/>
          <w:i w:val="0"/>
          <w:iCs w:val="0"/>
          <w:caps w:val="0"/>
          <w:smallCaps w:val="0"/>
          <w:color w:val="222222"/>
          <w:spacing w:val="0"/>
          <w:sz w:val="24"/>
          <w:szCs w:val="24"/>
          <w:highlight w:val="white"/>
        </w:rPr>
        <w:t>Hillman (2023)</w:t>
      </w:r>
      <w:r>
        <w:rPr>
          <w:rFonts w:ascii="Helvetica" w:hAnsi="Helvetica" w:eastAsia="Helvetica" w:cs="Helvetica"/>
          <w:i w:val="0"/>
          <w:iCs w:val="0"/>
          <w:caps w:val="0"/>
          <w:smallCaps w:val="0"/>
          <w:color w:val="222222"/>
          <w:spacing w:val="0"/>
          <w:sz w:val="24"/>
          <w:szCs w:val="24"/>
          <w:highlight w:val="white"/>
          <w:lang w:val="pt-BR"/>
        </w:rPr>
        <w:t>,</w:t>
      </w:r>
      <w:r>
        <w:t xml:space="preserve"> é uma linguagem de marcação que serve como a estrutura fundamental para a construção de páginas na internet. Executado no lado do cliente (client-side), sua função principal é organizar e renderizar visualmente o conteúdo estático no navegador do usuário, definindo a hierarquia de textos, imagens e links de forma semântica.</w:t>
      </w:r>
    </w:p>
    <w:p w14:paraId="36CBE281">
      <w:pPr>
        <w:spacing w:line="240" w:lineRule="auto"/>
        <w:ind w:left="1440" w:firstLine="0"/>
      </w:pPr>
      <w:r>
        <w:rPr>
          <w:sz w:val="22"/>
          <w:szCs w:val="22"/>
        </w:rPr>
        <w:t>Linguagens de programação foram projetadas para criar algoritmos, manipular variáveis, estruturas de dados, entre outras coisas, enquanto o HTML (HyperText Markup Language, que em português significa Linguagem de Marcação de Hipertexto) é utilizado para estruturar e formatar o conteúdo de páginas web</w:t>
      </w:r>
      <w:r>
        <w:rPr>
          <w:sz w:val="22"/>
          <w:szCs w:val="22"/>
          <w:lang w:val="pt-BR"/>
        </w:rPr>
        <w:t xml:space="preserve"> </w:t>
      </w:r>
      <w:r>
        <w:t>(HILLMAN, 2023)</w:t>
      </w:r>
      <w:r>
        <w:rPr>
          <w:lang w:val="pt-BR"/>
        </w:rPr>
        <w:t>.</w:t>
      </w:r>
    </w:p>
    <w:p w14:paraId="347AE618">
      <w:pPr>
        <w:spacing w:line="360" w:lineRule="auto"/>
      </w:pPr>
      <w:r>
        <w:tab/>
      </w:r>
      <w:r>
        <w:t>O PHP (PHP: Hypertext Preprocessor)</w:t>
      </w:r>
      <w:r>
        <w:rPr>
          <w:lang w:val="pt-BR"/>
        </w:rPr>
        <w:t xml:space="preserve"> Conforme </w:t>
      </w:r>
      <w:r>
        <w:rPr>
          <w:rFonts w:ascii="Helvetica" w:hAnsi="Helvetica" w:eastAsia="Helvetica" w:cs="Helvetica"/>
          <w:i w:val="0"/>
          <w:iCs w:val="0"/>
          <w:caps w:val="0"/>
          <w:smallCaps w:val="0"/>
          <w:color w:val="222222"/>
          <w:spacing w:val="0"/>
          <w:sz w:val="24"/>
          <w:szCs w:val="24"/>
          <w:highlight w:val="white"/>
        </w:rPr>
        <w:t>Silvério (2024)</w:t>
      </w:r>
      <w:r>
        <w:rPr>
          <w:rFonts w:ascii="Helvetica" w:hAnsi="Helvetica" w:eastAsia="Helvetica" w:cs="Helvetica"/>
          <w:i w:val="0"/>
          <w:iCs w:val="0"/>
          <w:caps w:val="0"/>
          <w:smallCaps w:val="0"/>
          <w:color w:val="222222"/>
          <w:spacing w:val="0"/>
          <w:sz w:val="24"/>
          <w:szCs w:val="24"/>
          <w:highlight w:val="white"/>
          <w:lang w:val="pt-BR"/>
        </w:rPr>
        <w:t>,</w:t>
      </w:r>
      <w:r>
        <w:t xml:space="preserve"> é uma linguagem de programação de código aberto voltada para o desenvolvimento web no lado do servidor (server-side). Atuando no back-end, ele processa regras de negócio e consultas a bancos de dados, gerando conteúdo dinâmico que é traduzido em HTML antes de ser enviado e exibido no navegador do cliente. </w:t>
      </w:r>
    </w:p>
    <w:p w14:paraId="44DE3FA5">
      <w:pPr>
        <w:spacing w:line="360" w:lineRule="auto"/>
      </w:pPr>
      <w:r>
        <w:tab/>
      </w:r>
      <w:r>
        <w:t xml:space="preserve">O JavaScript </w:t>
      </w:r>
      <w:r>
        <w:rPr>
          <w:lang w:val="pt-BR"/>
        </w:rPr>
        <w:t xml:space="preserve">para </w:t>
      </w:r>
      <w:r>
        <w:t>Acras (2024)</w:t>
      </w:r>
      <w:r>
        <w:rPr>
          <w:lang w:val="pt-BR"/>
        </w:rPr>
        <w:t xml:space="preserve">, </w:t>
      </w:r>
      <w:r>
        <w:t xml:space="preserve">é uma linguagem de programação interpretada que atua de forma nativa no lado do cliente (client-side). Sua principal função no desenvolvimento web é fornecer interatividade e comportamento dinâmico às páginas, permitindo a manipulação de elementos estruturais em tempo real sem a necessidade de atualizar o navegador. Atualmente, devido à sua evolução multiplataforma, a linguagem expandiu-se além da interface do usuário (front-end), sendo amplamente utilizada também na construção de aplicações complexas no lado do servidor (back-end) </w:t>
      </w:r>
    </w:p>
    <w:p w14:paraId="4041E478">
      <w:pPr>
        <w:spacing w:line="360" w:lineRule="auto"/>
      </w:pPr>
      <w:r>
        <w:tab/>
      </w:r>
      <w:r>
        <w:t xml:space="preserve">O MySQL </w:t>
      </w:r>
      <w:r>
        <w:rPr>
          <w:rFonts w:ascii="Helvetica" w:hAnsi="Helvetica" w:eastAsia="Helvetica" w:cs="Helvetica"/>
          <w:i w:val="0"/>
          <w:iCs w:val="0"/>
          <w:caps w:val="0"/>
          <w:smallCaps w:val="0"/>
          <w:color w:val="222222"/>
          <w:spacing w:val="0"/>
          <w:sz w:val="24"/>
          <w:szCs w:val="24"/>
          <w:highlight w:val="white"/>
        </w:rPr>
        <w:t>Garcia (2025)</w:t>
      </w:r>
      <w:r>
        <w:rPr>
          <w:rFonts w:ascii="Helvetica" w:hAnsi="Helvetica" w:eastAsia="Helvetica" w:cs="Helvetica"/>
          <w:i w:val="0"/>
          <w:iCs w:val="0"/>
          <w:caps w:val="0"/>
          <w:smallCaps w:val="0"/>
          <w:color w:val="222222"/>
          <w:spacing w:val="0"/>
          <w:sz w:val="24"/>
          <w:szCs w:val="24"/>
          <w:highlight w:val="white"/>
          <w:lang w:val="pt-BR"/>
        </w:rPr>
        <w:t xml:space="preserve">, </w:t>
      </w:r>
      <w:r>
        <w:t xml:space="preserve">é um Sistema Gerenciador de Banco de Dados Relacional (SGBDR) de código aberto baseado na linguagem SQL. Sua função principal no desenvolvimento de software é garantir o armazenamento, a organização e a persistência de dados em tabelas interconectadas de forma segura. Por ser uma tecnologia leve, escalável e de alta performance, ele atua diretamente integrado a linguagens como o PHP, consolidando-se como uma das soluções de back-end mais utilizadas no mundo para gerenciar bases de dados em aplicações web. </w:t>
      </w:r>
    </w:p>
    <w:p w14:paraId="471F1A3B">
      <w:pPr>
        <w:pStyle w:val="2"/>
        <w:numPr>
          <w:ilvl w:val="0"/>
          <w:numId w:val="1"/>
        </w:numPr>
        <w:spacing w:line="360" w:lineRule="auto"/>
        <w:ind w:left="0" w:firstLine="0"/>
      </w:pPr>
      <w:bookmarkStart w:id="6" w:name="_Toc119164367"/>
      <w:r>
        <w:t xml:space="preserve">5 DOCUMENTAÇÃO </w:t>
      </w:r>
      <w:r>
        <w:rPr>
          <w:rStyle w:val="32"/>
          <w:sz w:val="38"/>
          <w:szCs w:val="38"/>
        </w:rPr>
        <w:t>do projeto</w:t>
      </w:r>
      <w:bookmarkEnd w:id="6"/>
    </w:p>
    <w:p w14:paraId="3B7EF11C">
      <w:pPr>
        <w:spacing w:line="360" w:lineRule="auto"/>
      </w:pPr>
      <w:r>
        <w:t>De acordo com FM2S (2024),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14:paraId="6C9432F7">
      <w:pPr>
        <w:spacing w:line="360" w:lineRule="auto"/>
      </w:pPr>
      <w: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14:paraId="25A4F5CB">
      <w:pPr>
        <w:spacing w:line="360" w:lineRule="auto"/>
      </w:pPr>
    </w:p>
    <w:p w14:paraId="3D4CAE25">
      <w:pPr>
        <w:ind w:left="0" w:firstLine="0"/>
      </w:pPr>
      <w:r>
        <w:drawing>
          <wp:inline distT="0" distB="0" distL="0" distR="0">
            <wp:extent cx="5734685" cy="28790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a:xfrm>
                      <a:off x="0" y="0"/>
                      <a:ext cx="5734685" cy="2879090"/>
                    </a:xfrm>
                    <a:prstGeom prst="rect">
                      <a:avLst/>
                    </a:prstGeom>
                  </pic:spPr>
                </pic:pic>
              </a:graphicData>
            </a:graphic>
          </wp:inline>
        </w:drawing>
      </w:r>
    </w:p>
    <w:p w14:paraId="2B1A4A1C">
      <w:pPr>
        <w:ind w:left="0" w:firstLine="0"/>
        <w:rPr>
          <w:sz w:val="20"/>
          <w:szCs w:val="20"/>
        </w:rPr>
      </w:pPr>
      <w:r>
        <w:rPr>
          <w:sz w:val="20"/>
          <w:szCs w:val="20"/>
        </w:rPr>
        <w:t>Fonte:Galvao,Garcia(2026)</w:t>
      </w:r>
    </w:p>
    <w:p w14:paraId="22305945">
      <w:pPr>
        <w:ind w:firstLine="0"/>
        <w:rPr>
          <w:b/>
          <w:color w:val="FF0000"/>
        </w:rPr>
      </w:pPr>
    </w:p>
    <w:p w14:paraId="28CFC4BC">
      <w:pPr>
        <w:pStyle w:val="3"/>
        <w:numPr>
          <w:ilvl w:val="1"/>
          <w:numId w:val="1"/>
        </w:numPr>
        <w:spacing w:before="0" w:after="0"/>
        <w:ind w:left="578" w:firstLine="0"/>
      </w:pPr>
      <w:bookmarkStart w:id="7" w:name="_Toc119164368"/>
      <w:r>
        <w:t>5.1 Requisitos</w:t>
      </w:r>
      <w:bookmarkEnd w:id="7"/>
    </w:p>
    <w:p w14:paraId="57891AD4">
      <w:pPr>
        <w:tabs>
          <w:tab w:val="left" w:pos="0"/>
        </w:tabs>
        <w:spacing w:line="360" w:lineRule="auto"/>
        <w:ind w:firstLine="0"/>
      </w:pPr>
      <w:r>
        <w:tab/>
      </w:r>
      <w:r>
        <w:t>Para a implementação bem-sucedida deste modelo de assistência, os requisitos estruturais e operacionais devem convergir para a criação de um ambiente que suporte tanto a alta complexidade técnica quanto a profundidade do acolhimento humano. Fundamentalmente, a clínica deve dispor de uma infraestrutura moderna equipada com tecnologias de diagnóstico de última geração, garantindo a precisão necessária para a resolutividade e o diagnóstico precoce preconizados por Bahia (2026). No entanto, este aparato tecnológico exige, como requisito humano indispensável, uma equipe multidisciplinar não apenas tecnicamente qualificada, mas continuamente treinada em competências socioemocionais. Conforme a visão de Satto (2026), é essencial que os profissionais possuam a capacidade de escuta ativa e empatia, transformando o uso da tecnologia em uma extensão do cuidado e não em uma barreira entre o atendente e o paciente.</w:t>
      </w:r>
    </w:p>
    <w:p w14:paraId="75EB3DC9">
      <w:pPr>
        <w:tabs>
          <w:tab w:val="left" w:pos="0"/>
        </w:tabs>
        <w:spacing w:line="360" w:lineRule="auto"/>
        <w:ind w:firstLine="0"/>
      </w:pPr>
    </w:p>
    <w:p w14:paraId="7DB750E8">
      <w:pPr>
        <w:pStyle w:val="3"/>
        <w:numPr>
          <w:ilvl w:val="1"/>
          <w:numId w:val="1"/>
        </w:numPr>
        <w:spacing w:before="0" w:after="0"/>
        <w:ind w:left="578" w:firstLine="0"/>
      </w:pPr>
      <w:bookmarkStart w:id="8" w:name="_Toc119164369"/>
      <w:r>
        <w:t>5.1.1 Requisitos funcionais</w:t>
      </w:r>
      <w:bookmarkEnd w:id="8"/>
    </w:p>
    <w:p w14:paraId="2A1B3C79">
      <w:pPr>
        <w:pStyle w:val="12"/>
        <w:spacing w:before="0" w:after="0" w:line="360" w:lineRule="auto"/>
      </w:pPr>
      <w:r>
        <w:t>disponibilizados relatórios gerenciais e um painel de controle com informações em tempo real sobre atendimentos, filas e disponibilidade de profissionais. O acesso às informações será controlado por perfis de usuário, garantindo segurança e privacidade dos dados.</w:t>
      </w:r>
    </w:p>
    <w:p w14:paraId="2DC161F5">
      <w:pPr>
        <w:pStyle w:val="12"/>
        <w:keepNext w:val="0"/>
        <w:keepLines w:val="0"/>
        <w:pageBreakBefore w:val="0"/>
        <w:widowControl w:val="0"/>
        <w:overflowPunct w:val="0"/>
        <w:bidi w:val="0"/>
        <w:snapToGrid/>
        <w:spacing w:before="0" w:after="0" w:line="360" w:lineRule="auto"/>
        <w:ind w:firstLine="706"/>
        <w:textAlignment w:val="auto"/>
      </w:pPr>
      <w:r>
        <w:t>Os pacientes terão acesso a um portal próprio para consultar exames, receber notificações, confirmar consultas e acompanhar orientações médicas. Por fim, todas as atividades realizadas no sistema serão regO sistema será responsável por gerenciar os processos de atendimento de uma clínica ou unidade de saúde, permitindo o cadastro de pacientes e profissionais, o agendamento de consultas e o armazenamento de informações clínicas por meio do prontuário eletrônico.</w:t>
      </w:r>
    </w:p>
    <w:p w14:paraId="16B6D0DC">
      <w:pPr>
        <w:pStyle w:val="12"/>
        <w:keepNext w:val="0"/>
        <w:keepLines w:val="0"/>
        <w:pageBreakBefore w:val="0"/>
        <w:widowControl w:val="0"/>
        <w:overflowPunct w:val="0"/>
        <w:bidi w:val="0"/>
        <w:snapToGrid/>
        <w:spacing w:before="0" w:after="0" w:line="360" w:lineRule="auto"/>
        <w:ind w:firstLine="706"/>
        <w:textAlignment w:val="auto"/>
      </w:pPr>
      <w:r>
        <w:t>Além disso, possibilitará o compartilhamento de informações entre especialidades, a solicitação e acompanhamento de exames, o controle do fluxo de atendimento e a emissão de prescrições eletrônicas. O sistema também apoiará ações de prevenção e monitoramento da saúde da comunidade.</w:t>
      </w:r>
    </w:p>
    <w:p w14:paraId="5F52421D">
      <w:pPr>
        <w:pStyle w:val="12"/>
        <w:spacing w:line="360" w:lineRule="auto"/>
      </w:pPr>
      <w:r>
        <w:t>Para auxiliar a gestão, serão istradas em logs de auditoria, assegurando rastreabilidade e conformidade legal.</w:t>
      </w:r>
    </w:p>
    <w:p w14:paraId="6F2C10A6">
      <w:pPr>
        <w:spacing w:before="0" w:after="0"/>
        <w:ind w:left="578" w:firstLine="0"/>
      </w:pPr>
    </w:p>
    <w:tbl>
      <w:tblPr>
        <w:tblStyle w:val="9"/>
        <w:tblW w:w="9326" w:type="dxa"/>
        <w:tblInd w:w="-15" w:type="dxa"/>
        <w:tblLayout w:type="fixed"/>
        <w:tblCellMar>
          <w:top w:w="150" w:type="dxa"/>
          <w:left w:w="0" w:type="dxa"/>
          <w:bottom w:w="150" w:type="dxa"/>
          <w:right w:w="240" w:type="dxa"/>
        </w:tblCellMar>
      </w:tblPr>
      <w:tblGrid>
        <w:gridCol w:w="1227"/>
        <w:gridCol w:w="1368"/>
        <w:gridCol w:w="2430"/>
        <w:gridCol w:w="2850"/>
        <w:gridCol w:w="1451"/>
      </w:tblGrid>
      <w:tr w14:paraId="4399B825">
        <w:tblPrEx>
          <w:tblCellMar>
            <w:top w:w="150" w:type="dxa"/>
            <w:left w:w="0" w:type="dxa"/>
            <w:bottom w:w="150" w:type="dxa"/>
            <w:right w:w="240" w:type="dxa"/>
          </w:tblCellMar>
        </w:tblPrEx>
        <w:trPr>
          <w:tblHeader/>
        </w:trPr>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B5B2C2">
            <w:pPr>
              <w:keepNext w:val="0"/>
              <w:keepLines w:val="0"/>
              <w:widowControl/>
              <w:spacing w:line="240" w:lineRule="auto"/>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ID</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AC07051">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Tipo</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B64319D">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Requisito</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455D84F">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Descrição Detalhada</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68BA884">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Prioridade</w:t>
            </w:r>
          </w:p>
        </w:tc>
      </w:tr>
      <w:tr w14:paraId="215A12BC">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B0A70D">
            <w:pPr>
              <w:keepNext w:val="0"/>
              <w:keepLines w:val="0"/>
              <w:widowControl/>
              <w:spacing w:line="240" w:lineRule="auto"/>
              <w:ind w:left="0" w:leftChars="0" w:firstLine="0" w:firstLineChars="0"/>
              <w:jc w:val="left"/>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w:t>
            </w:r>
            <w:r>
              <w:rPr>
                <w:rFonts w:eastAsia="Segoe UI" w:cs="Arial"/>
                <w:b/>
                <w:bCs/>
                <w:i w:val="0"/>
                <w:iCs w:val="0"/>
                <w:caps w:val="0"/>
                <w:smallCaps w:val="0"/>
                <w:color w:val="0F1115"/>
                <w:spacing w:val="0"/>
                <w:w w:val="100"/>
                <w:kern w:val="0"/>
                <w:position w:val="0"/>
                <w:sz w:val="18"/>
                <w:szCs w:val="18"/>
                <w:u w:val="none"/>
                <w:vertAlign w:val="baseline"/>
                <w:lang w:val="pt-BR" w:eastAsia="zh-CN" w:bidi="ar-SA"/>
              </w:rPr>
              <w:t>0</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1</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A049F53">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6613F2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Gestão do Paciente Humanizada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2EF55B92">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Cadastrar e manter o prontuário do paciente incluindo não apenas dados clínicos, mas também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preferências de comunicação</w:t>
            </w:r>
            <w:r>
              <w:rPr>
                <w:rFonts w:eastAsia="Segoe UI" w:cs="Arial"/>
                <w:i w:val="0"/>
                <w:iCs w:val="0"/>
                <w:caps w:val="0"/>
                <w:smallCaps w:val="0"/>
                <w:color w:val="0F1115"/>
                <w:spacing w:val="0"/>
                <w:w w:val="100"/>
                <w:kern w:val="0"/>
                <w:position w:val="0"/>
                <w:sz w:val="18"/>
                <w:szCs w:val="18"/>
                <w:u w:val="none"/>
                <w:vertAlign w:val="baseline"/>
                <w:lang w:val="en-US" w:eastAsia="zh-CN" w:bidi="ar-SA"/>
              </w:rPr>
              <w:t> (ex: canal preferido, formalidade),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aspectos psicossociais</w:t>
            </w:r>
            <w:r>
              <w:rPr>
                <w:rFonts w:eastAsia="Segoe UI" w:cs="Arial"/>
                <w:i w:val="0"/>
                <w:iCs w:val="0"/>
                <w:caps w:val="0"/>
                <w:smallCaps w:val="0"/>
                <w:color w:val="0F1115"/>
                <w:spacing w:val="0"/>
                <w:w w:val="100"/>
                <w:kern w:val="0"/>
                <w:position w:val="0"/>
                <w:sz w:val="18"/>
                <w:szCs w:val="18"/>
                <w:u w:val="none"/>
                <w:vertAlign w:val="baseline"/>
                <w:lang w:val="en-US" w:eastAsia="zh-CN" w:bidi="ar-SA"/>
              </w:rPr>
              <w:t> (ex: rede de apoio, ocupação) 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histórico de interações</w:t>
            </w:r>
            <w:r>
              <w:rPr>
                <w:rFonts w:eastAsia="Segoe UI" w:cs="Arial"/>
                <w:i w:val="0"/>
                <w:iCs w:val="0"/>
                <w:caps w:val="0"/>
                <w:smallCaps w:val="0"/>
                <w:color w:val="0F1115"/>
                <w:spacing w:val="0"/>
                <w:w w:val="100"/>
                <w:kern w:val="0"/>
                <w:position w:val="0"/>
                <w:sz w:val="18"/>
                <w:szCs w:val="18"/>
                <w:u w:val="none"/>
                <w:vertAlign w:val="baseline"/>
                <w:lang w:val="en-US" w:eastAsia="zh-CN" w:bidi="ar-SA"/>
              </w:rPr>
              <w:t> anteriores.</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7D3EA4A5">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51D8EE5E">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10C8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RF-02</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43AC000">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6B35246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Registro de Queixas e Escuta Ativa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2FCA49C2">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Permitir o registro da queixa principal em campo de texto livre (linguagem natural do paciente) e associar a ela classificações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intensidade da dor</w:t>
            </w:r>
            <w:r>
              <w:rPr>
                <w:rFonts w:eastAsia="Segoe UI" w:cs="Arial"/>
                <w:i w:val="0"/>
                <w:iCs w:val="0"/>
                <w:caps w:val="0"/>
                <w:smallCaps w:val="0"/>
                <w:color w:val="0F1115"/>
                <w:spacing w:val="0"/>
                <w:w w:val="100"/>
                <w:kern w:val="0"/>
                <w:position w:val="0"/>
                <w:sz w:val="18"/>
                <w:szCs w:val="18"/>
                <w:u w:val="none"/>
                <w:vertAlign w:val="baseline"/>
                <w:lang w:val="en-US" w:eastAsia="zh-CN" w:bidi="ar-SA"/>
              </w:rPr>
              <w:t> (escala visual) 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impacto emocional</w:t>
            </w:r>
            <w:r>
              <w:rPr>
                <w:rFonts w:eastAsia="Segoe UI" w:cs="Arial"/>
                <w:i w:val="0"/>
                <w:iCs w:val="0"/>
                <w:caps w:val="0"/>
                <w:smallCaps w:val="0"/>
                <w:color w:val="0F1115"/>
                <w:spacing w:val="0"/>
                <w:w w:val="100"/>
                <w:kern w:val="0"/>
                <w:position w:val="0"/>
                <w:sz w:val="18"/>
                <w:szCs w:val="18"/>
                <w:u w:val="none"/>
                <w:vertAlign w:val="baseline"/>
                <w:lang w:val="en-US" w:eastAsia="zh-CN" w:bidi="ar-SA"/>
              </w:rPr>
              <w:t> percebido.</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5FDA4E89">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443C3914">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03B46">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RF-03</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B41ADD4">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C49F12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Gestão de Profissionais e Bem-Estar</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2A83CAB">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Cadastrar profissionais com dados de especialidade, carga horária e permitir o registro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indicadores de bem-estar</w:t>
            </w:r>
            <w:r>
              <w:rPr>
                <w:rFonts w:eastAsia="Segoe UI" w:cs="Arial"/>
                <w:i w:val="0"/>
                <w:iCs w:val="0"/>
                <w:caps w:val="0"/>
                <w:smallCaps w:val="0"/>
                <w:color w:val="0F1115"/>
                <w:spacing w:val="0"/>
                <w:w w:val="100"/>
                <w:kern w:val="0"/>
                <w:position w:val="0"/>
                <w:sz w:val="18"/>
                <w:szCs w:val="18"/>
                <w:u w:val="none"/>
                <w:vertAlign w:val="baseline"/>
                <w:lang w:val="en-US" w:eastAsia="zh-CN" w:bidi="ar-SA"/>
              </w:rPr>
              <w:t> (autoavaliação diária de cansaço e estresse) para auxiliar na escala de atendimento.</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3FC562F0">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111DC6B0">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149DB7">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RF-04</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A1D96AB">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8E99D0D">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Controle de Fluxo e Tempo de Espera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5BC7434">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Monitorar em tempo real o tempo de espera do paciente na fila e disparar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alertas automáticos</w:t>
            </w:r>
            <w:r>
              <w:rPr>
                <w:rFonts w:eastAsia="Segoe UI" w:cs="Arial"/>
                <w:i w:val="0"/>
                <w:iCs w:val="0"/>
                <w:caps w:val="0"/>
                <w:smallCaps w:val="0"/>
                <w:color w:val="0F1115"/>
                <w:spacing w:val="0"/>
                <w:w w:val="100"/>
                <w:kern w:val="0"/>
                <w:position w:val="0"/>
                <w:sz w:val="18"/>
                <w:szCs w:val="18"/>
                <w:u w:val="none"/>
                <w:vertAlign w:val="baseline"/>
                <w:lang w:val="en-US" w:eastAsia="zh-CN" w:bidi="ar-SA"/>
              </w:rPr>
              <w:t> caso o tempo ultrapasse o limite estipulado (ex: &gt; 20 min), sugerindo uma ação de acolhimento.</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6B8AC454">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621D356C">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D1EA7">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RF-05</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0E69DB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C518DD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Protocolos de Comunicação Empática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673E12F">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Exibir para o profissional, durante o atendimento,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lembretes visuais</w:t>
            </w:r>
            <w:r>
              <w:rPr>
                <w:rFonts w:eastAsia="Segoe UI" w:cs="Arial"/>
                <w:i w:val="0"/>
                <w:iCs w:val="0"/>
                <w:caps w:val="0"/>
                <w:smallCaps w:val="0"/>
                <w:color w:val="0F1115"/>
                <w:spacing w:val="0"/>
                <w:w w:val="100"/>
                <w:kern w:val="0"/>
                <w:position w:val="0"/>
                <w:sz w:val="18"/>
                <w:szCs w:val="18"/>
                <w:u w:val="none"/>
                <w:vertAlign w:val="baseline"/>
                <w:lang w:val="en-US" w:eastAsia="zh-CN" w:bidi="ar-SA"/>
              </w:rPr>
              <w:t> (checklist) sobre os pilares da comunicação humanizada (ex: manter contato visual, usar linguagem acessível, validar os sentimentos do paciente).</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4541C725">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6DC59E87">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699252">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RF-06</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2880FCB">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BE40EFB">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Pesquisa de Satisfação Imediata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31A12637">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Enviar ao paciente, ao final do atendimento (via app ou SMS), uma pesquisa rápida com perguntas sobre a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percepção de acolhimento</w:t>
            </w:r>
            <w:r>
              <w:rPr>
                <w:rFonts w:eastAsia="Segoe UI" w:cs="Arial"/>
                <w:i w:val="0"/>
                <w:iCs w:val="0"/>
                <w:caps w:val="0"/>
                <w:smallCaps w:val="0"/>
                <w:color w:val="0F1115"/>
                <w:spacing w:val="0"/>
                <w:w w:val="100"/>
                <w:kern w:val="0"/>
                <w:position w:val="0"/>
                <w:sz w:val="18"/>
                <w:szCs w:val="18"/>
                <w:u w:val="none"/>
                <w:vertAlign w:val="baseline"/>
                <w:lang w:val="en-US" w:eastAsia="zh-CN" w:bidi="ar-SA"/>
              </w:rPr>
              <w:t>,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clareza das explicações</w:t>
            </w:r>
            <w:r>
              <w:rPr>
                <w:rFonts w:eastAsia="Segoe UI" w:cs="Arial"/>
                <w:i w:val="0"/>
                <w:iCs w:val="0"/>
                <w:caps w:val="0"/>
                <w:smallCaps w:val="0"/>
                <w:color w:val="0F1115"/>
                <w:spacing w:val="0"/>
                <w:w w:val="100"/>
                <w:kern w:val="0"/>
                <w:position w:val="0"/>
                <w:sz w:val="18"/>
                <w:szCs w:val="18"/>
                <w:u w:val="none"/>
                <w:vertAlign w:val="baseline"/>
                <w:lang w:val="en-US" w:eastAsia="zh-CN" w:bidi="ar-SA"/>
              </w:rPr>
              <w:t> 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conforto do ambiente</w:t>
            </w:r>
            <w:r>
              <w:rPr>
                <w:rFonts w:eastAsia="Segoe UI" w:cs="Arial"/>
                <w:i w:val="0"/>
                <w:iCs w:val="0"/>
                <w:caps w:val="0"/>
                <w:smallCaps w:val="0"/>
                <w:color w:val="0F1115"/>
                <w:spacing w:val="0"/>
                <w:w w:val="100"/>
                <w:kern w:val="0"/>
                <w:position w:val="0"/>
                <w:sz w:val="18"/>
                <w:szCs w:val="18"/>
                <w:u w:val="none"/>
                <w:vertAlign w:val="baseline"/>
                <w:lang w:val="en-US" w:eastAsia="zh-CN" w:bidi="ar-SA"/>
              </w:rPr>
              <w:t>.</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46AB2B55">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Baixa</w:t>
            </w:r>
          </w:p>
        </w:tc>
      </w:tr>
      <w:tr w14:paraId="332ACAB4">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2CEC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RF-07</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A9043B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86492A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Registro de Interação Multiprofissional</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356105E">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Permitir que diferentes profissionais (médico, enfermeiro, psicólogo) registrem anotações no mesmo prontuário, mantendo a rastreabilidade de quem falou com o paciente e em qual contexto.</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019D5A89">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23D41289">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4C475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RF-08</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86B66F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47268B8">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Notificação de Acompanhante</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EE85072">
            <w:pPr>
              <w:keepNext w:val="0"/>
              <w:keepLines w:val="0"/>
              <w:widowControl/>
              <w:spacing w:line="240" w:lineRule="auto"/>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Permitir que o paciente cadastre um contato de apoio (familiar/cuidador) para receber notificações sobre o andamento do atendimento (com autorização explícita do paciente).</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18931AE4">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Baixa</w:t>
            </w:r>
          </w:p>
        </w:tc>
      </w:tr>
      <w:tr w14:paraId="685C811A">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56717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RF-09</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19BF99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9BFCC92">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Dashboard de Gestão Humanizada</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C571C89">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Gerar relatórios gerenciais que cruzem dados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tempo de espera</w:t>
            </w:r>
            <w:r>
              <w:rPr>
                <w:rFonts w:eastAsia="Segoe UI" w:cs="Arial"/>
                <w:i w:val="0"/>
                <w:iCs w:val="0"/>
                <w:caps w:val="0"/>
                <w:smallCaps w:val="0"/>
                <w:color w:val="0F1115"/>
                <w:spacing w:val="0"/>
                <w:w w:val="100"/>
                <w:kern w:val="0"/>
                <w:position w:val="0"/>
                <w:sz w:val="18"/>
                <w:szCs w:val="18"/>
                <w:u w:val="none"/>
                <w:vertAlign w:val="baseline"/>
                <w:lang w:val="en-US" w:eastAsia="zh-CN" w:bidi="ar-SA"/>
              </w:rPr>
              <w:t>,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queixas mais frequentes</w:t>
            </w:r>
            <w:r>
              <w:rPr>
                <w:rFonts w:eastAsia="Segoe UI" w:cs="Arial"/>
                <w:i w:val="0"/>
                <w:iCs w:val="0"/>
                <w:caps w:val="0"/>
                <w:smallCaps w:val="0"/>
                <w:color w:val="0F1115"/>
                <w:spacing w:val="0"/>
                <w:w w:val="100"/>
                <w:kern w:val="0"/>
                <w:position w:val="0"/>
                <w:sz w:val="18"/>
                <w:szCs w:val="18"/>
                <w:u w:val="none"/>
                <w:vertAlign w:val="baseline"/>
                <w:lang w:val="en-US" w:eastAsia="zh-CN" w:bidi="ar-SA"/>
              </w:rPr>
              <w:t> 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índices de satisfação</w:t>
            </w:r>
            <w:r>
              <w:rPr>
                <w:rFonts w:eastAsia="Segoe UI" w:cs="Arial"/>
                <w:i w:val="0"/>
                <w:iCs w:val="0"/>
                <w:caps w:val="0"/>
                <w:smallCaps w:val="0"/>
                <w:color w:val="0F1115"/>
                <w:spacing w:val="0"/>
                <w:w w:val="100"/>
                <w:kern w:val="0"/>
                <w:position w:val="0"/>
                <w:sz w:val="18"/>
                <w:szCs w:val="18"/>
                <w:u w:val="none"/>
                <w:vertAlign w:val="baseline"/>
                <w:lang w:val="en-US" w:eastAsia="zh-CN" w:bidi="ar-SA"/>
              </w:rPr>
              <w:t> para identificar gargalos no fluxo de acolhimento.</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16E06F0D">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26D30456">
        <w:tblPrEx>
          <w:tblCellMar>
            <w:top w:w="150" w:type="dxa"/>
            <w:left w:w="0" w:type="dxa"/>
            <w:bottom w:w="150" w:type="dxa"/>
            <w:right w:w="240" w:type="dxa"/>
          </w:tblCellMar>
        </w:tblPrEx>
        <w:tc>
          <w:tcPr>
            <w:tcW w:w="12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EC9FC0">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RF-10</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262DA53">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Funcional</w:t>
            </w:r>
          </w:p>
        </w:tc>
        <w:tc>
          <w:tcPr>
            <w:tcW w:w="243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21E376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Configuração de Ambiente Virtual</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827DA69">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Permitir a configuração do ambiente virtual de atendimento (telemedicina) com recursos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qualidade de áudio/vídeo</w:t>
            </w:r>
            <w:r>
              <w:rPr>
                <w:rFonts w:eastAsia="Segoe UI" w:cs="Arial"/>
                <w:i w:val="0"/>
                <w:iCs w:val="0"/>
                <w:caps w:val="0"/>
                <w:smallCaps w:val="0"/>
                <w:color w:val="0F1115"/>
                <w:spacing w:val="0"/>
                <w:w w:val="100"/>
                <w:kern w:val="0"/>
                <w:position w:val="0"/>
                <w:sz w:val="18"/>
                <w:szCs w:val="18"/>
                <w:u w:val="none"/>
                <w:vertAlign w:val="baseline"/>
                <w:lang w:val="en-US" w:eastAsia="zh-CN" w:bidi="ar-SA"/>
              </w:rPr>
              <w:t> e campo para anotações sobre as condições do paciente em casa.</w:t>
            </w:r>
          </w:p>
        </w:tc>
        <w:tc>
          <w:tcPr>
            <w:tcW w:w="1451"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3821A7DD">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bl>
    <w:p w14:paraId="72C61153">
      <w:pPr>
        <w:ind w:left="0" w:firstLine="0"/>
        <w:rPr>
          <w:sz w:val="20"/>
          <w:szCs w:val="20"/>
        </w:rPr>
      </w:pPr>
      <w:r>
        <w:rPr>
          <w:sz w:val="20"/>
          <w:szCs w:val="20"/>
        </w:rPr>
        <w:t>Fonte:Galvao,Garcia(2026)</w:t>
      </w:r>
    </w:p>
    <w:p w14:paraId="0F202FD2">
      <w:pPr>
        <w:spacing w:before="0" w:after="0"/>
        <w:ind w:left="0" w:firstLine="0"/>
      </w:pPr>
    </w:p>
    <w:p w14:paraId="2B74F650">
      <w:pPr>
        <w:pStyle w:val="4"/>
        <w:numPr>
          <w:ilvl w:val="2"/>
          <w:numId w:val="1"/>
        </w:numPr>
        <w:tabs>
          <w:tab w:val="left" w:pos="720"/>
        </w:tabs>
        <w:spacing w:before="0" w:after="0" w:line="360" w:lineRule="auto"/>
        <w:ind w:left="720" w:firstLine="0"/>
      </w:pPr>
      <w:bookmarkStart w:id="9" w:name="_Toc119164370"/>
      <w:r>
        <w:rPr>
          <w:rStyle w:val="32"/>
          <w:b/>
        </w:rPr>
        <w:t>5.1.2 Requisitos não funcionais</w:t>
      </w:r>
      <w:bookmarkEnd w:id="9"/>
      <w:r>
        <w:t>.</w:t>
      </w:r>
    </w:p>
    <w:p w14:paraId="6C9CF126">
      <w:pPr>
        <w:pStyle w:val="12"/>
        <w:keepNext w:val="0"/>
        <w:keepLines w:val="0"/>
        <w:pageBreakBefore w:val="0"/>
        <w:widowControl w:val="0"/>
        <w:overflowPunct w:val="0"/>
        <w:bidi w:val="0"/>
        <w:snapToGrid/>
        <w:spacing w:before="0" w:after="0" w:line="360" w:lineRule="auto"/>
        <w:ind w:firstLine="706"/>
        <w:textAlignment w:val="auto"/>
      </w:pPr>
      <w:r>
        <w:t>O sistema deve garantir segurança e privacidade dos dados, atendendo à LGPD, com criptografia e controle de acesso por perfis.</w:t>
      </w:r>
      <w:r>
        <w:rPr>
          <w:lang w:val="pt-BR"/>
        </w:rPr>
        <w:t xml:space="preserve"> </w:t>
      </w:r>
      <w:r>
        <w:t>Deve possuir alta disponibilidade (99,9%), desempenho rápido (respostas em até 2 segundos) e realizar backups automáticos em nuvem.</w:t>
      </w:r>
      <w:r>
        <w:rPr>
          <w:lang w:val="pt-BR"/>
        </w:rPr>
        <w:t xml:space="preserve"> </w:t>
      </w:r>
      <w:r>
        <w:t>Também precisa estar em conformidade com normas da área da saúde, como ANVISA e CFM, além de ser fácil de usar, permitindo tarefas simples em poucos passos.</w:t>
      </w:r>
    </w:p>
    <w:p w14:paraId="6975CFF7">
      <w:pPr>
        <w:pStyle w:val="12"/>
        <w:keepNext w:val="0"/>
        <w:keepLines w:val="0"/>
        <w:pageBreakBefore w:val="0"/>
        <w:widowControl w:val="0"/>
        <w:overflowPunct w:val="0"/>
        <w:bidi w:val="0"/>
        <w:snapToGrid/>
        <w:spacing w:before="0" w:after="0" w:line="360" w:lineRule="auto"/>
        <w:ind w:firstLine="706"/>
        <w:textAlignment w:val="auto"/>
      </w:pPr>
      <w:r>
        <w:t>O sistema deve ser escalável, permitindo crescimento sem perda de desempenho, e interoperável, com exportação de dados em formatos padrão.</w:t>
      </w:r>
      <w:r>
        <w:rPr>
          <w:lang w:val="pt-BR"/>
        </w:rPr>
        <w:t xml:space="preserve"> </w:t>
      </w:r>
      <w:r>
        <w:t>Além disso, deve ser de fácil manutenção, garantir a integridade dos dados e registrar todas as ações em logs para auditoria e segurança.</w:t>
      </w:r>
    </w:p>
    <w:p w14:paraId="71313AF7">
      <w:pPr>
        <w:pStyle w:val="12"/>
        <w:keepNext w:val="0"/>
        <w:keepLines w:val="0"/>
        <w:pageBreakBefore w:val="0"/>
        <w:widowControl w:val="0"/>
        <w:overflowPunct w:val="0"/>
        <w:bidi w:val="0"/>
        <w:snapToGrid/>
        <w:spacing w:before="0" w:after="0" w:line="360" w:lineRule="auto"/>
        <w:ind w:firstLine="706"/>
        <w:textAlignment w:val="auto"/>
      </w:pPr>
    </w:p>
    <w:tbl>
      <w:tblPr>
        <w:tblStyle w:val="9"/>
        <w:tblW w:w="9234" w:type="dxa"/>
        <w:tblInd w:w="-15" w:type="dxa"/>
        <w:tblLayout w:type="fixed"/>
        <w:tblCellMar>
          <w:top w:w="150" w:type="dxa"/>
          <w:left w:w="0" w:type="dxa"/>
          <w:bottom w:w="150" w:type="dxa"/>
          <w:right w:w="240" w:type="dxa"/>
        </w:tblCellMar>
      </w:tblPr>
      <w:tblGrid>
        <w:gridCol w:w="975"/>
        <w:gridCol w:w="1620"/>
        <w:gridCol w:w="1980"/>
        <w:gridCol w:w="3214"/>
        <w:gridCol w:w="1445"/>
      </w:tblGrid>
      <w:tr w14:paraId="2C74EAE8">
        <w:tblPrEx>
          <w:tblCellMar>
            <w:top w:w="150" w:type="dxa"/>
            <w:left w:w="0" w:type="dxa"/>
            <w:bottom w:w="150" w:type="dxa"/>
            <w:right w:w="240" w:type="dxa"/>
          </w:tblCellMar>
        </w:tblPrEx>
        <w:trPr>
          <w:tblHeader/>
        </w:trPr>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1AFE2">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ID</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DC5D613">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Tipo</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3DC8052">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Requisito</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591D6AD">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Descrição Detalhada</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64688F18">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Prioridade</w:t>
            </w:r>
          </w:p>
        </w:tc>
      </w:tr>
      <w:tr w14:paraId="0DB561E2">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9FC92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RNF-01</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18F087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6ACDD63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Usabilidade e Acessibilidade</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2FDE149">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A interface deve seguir as diretrizes do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WCAG 2.1</w:t>
            </w:r>
            <w:r>
              <w:rPr>
                <w:rFonts w:eastAsia="Segoe UI" w:cs="Arial"/>
                <w:i w:val="0"/>
                <w:iCs w:val="0"/>
                <w:caps w:val="0"/>
                <w:smallCaps w:val="0"/>
                <w:color w:val="0F1115"/>
                <w:spacing w:val="0"/>
                <w:w w:val="100"/>
                <w:kern w:val="0"/>
                <w:position w:val="0"/>
                <w:sz w:val="18"/>
                <w:szCs w:val="18"/>
                <w:u w:val="none"/>
                <w:vertAlign w:val="baseline"/>
                <w:lang w:val="en-US" w:eastAsia="zh-CN" w:bidi="ar-SA"/>
              </w:rPr>
              <w:t> (nível AA) e ser intuitiva, com fontes ampliáveis e alto contraste, visando atender pacientes idosos ou com baixa visão.</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717EB6E0">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72F7FD40">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09AB0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RNF-02</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38627691">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2EA5B87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Performance (Tempo de Resposta)</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DEC6F76">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O sistema deve carregar o prontuário do paciente em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menos de 2 segundos</w:t>
            </w:r>
            <w:r>
              <w:rPr>
                <w:rFonts w:eastAsia="Segoe UI" w:cs="Arial"/>
                <w:i w:val="0"/>
                <w:iCs w:val="0"/>
                <w:caps w:val="0"/>
                <w:smallCaps w:val="0"/>
                <w:color w:val="0F1115"/>
                <w:spacing w:val="0"/>
                <w:w w:val="100"/>
                <w:kern w:val="0"/>
                <w:position w:val="0"/>
                <w:sz w:val="18"/>
                <w:szCs w:val="18"/>
                <w:u w:val="none"/>
                <w:vertAlign w:val="baseline"/>
                <w:lang w:val="en-US" w:eastAsia="zh-CN" w:bidi="ar-SA"/>
              </w:rPr>
              <w:t> e registrar qualquer interação (salvar queixa) em menos de 1 segundo, para não gerar frustração durante o atendimento.</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7F2E3B71">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1193E33C">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B507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RNF-03</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3ADFDB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832CF88">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Disponibilidade (SLA)</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4E33C75">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O sistema deve ter disponibilidade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99,5%</w:t>
            </w:r>
            <w:r>
              <w:rPr>
                <w:rFonts w:eastAsia="Segoe UI" w:cs="Arial"/>
                <w:i w:val="0"/>
                <w:iCs w:val="0"/>
                <w:caps w:val="0"/>
                <w:smallCaps w:val="0"/>
                <w:color w:val="0F1115"/>
                <w:spacing w:val="0"/>
                <w:w w:val="100"/>
                <w:kern w:val="0"/>
                <w:position w:val="0"/>
                <w:sz w:val="18"/>
                <w:szCs w:val="18"/>
                <w:u w:val="none"/>
                <w:vertAlign w:val="baseline"/>
                <w:lang w:val="en-US" w:eastAsia="zh-CN" w:bidi="ar-SA"/>
              </w:rPr>
              <w:t> em horário comercial, com janelas de manutenção programadas apenas entre 2h e 5h da manhã, garantindo que não haja indisponibilidade durante o fluxo de acolhimento.</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10FB6D58">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041A25EA">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81E25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RNF-04</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8B20A8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911098B">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Segurança e Privacidade (LGPD)</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D14F4FF">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Todos os dados sensíveis (clínicos e psicossociais) devem ser armazenados com criptografia AES-256 e o acesso deve ser rigorosamente controlado por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logs de auditoria</w:t>
            </w:r>
            <w:r>
              <w:rPr>
                <w:rFonts w:eastAsia="Segoe UI" w:cs="Arial"/>
                <w:i w:val="0"/>
                <w:iCs w:val="0"/>
                <w:caps w:val="0"/>
                <w:smallCaps w:val="0"/>
                <w:color w:val="0F1115"/>
                <w:spacing w:val="0"/>
                <w:w w:val="100"/>
                <w:kern w:val="0"/>
                <w:position w:val="0"/>
                <w:sz w:val="18"/>
                <w:szCs w:val="18"/>
                <w:u w:val="none"/>
                <w:vertAlign w:val="baseline"/>
                <w:lang w:val="en-US" w:eastAsia="zh-CN" w:bidi="ar-SA"/>
              </w:rPr>
              <w:t>, respeitando a LGPD (Lei Geral de Proteção de Dados).</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5B42B801">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3943C714">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E815C0">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RNF-05</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5385A4A">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AFAA4E6">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Confiabilidade (Backup)</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EFDDAF3">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Realizar backup completo dos dados em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periodicidade diária</w:t>
            </w:r>
            <w:r>
              <w:rPr>
                <w:rFonts w:eastAsia="Segoe UI" w:cs="Arial"/>
                <w:i w:val="0"/>
                <w:iCs w:val="0"/>
                <w:caps w:val="0"/>
                <w:smallCaps w:val="0"/>
                <w:color w:val="0F1115"/>
                <w:spacing w:val="0"/>
                <w:w w:val="100"/>
                <w:kern w:val="0"/>
                <w:position w:val="0"/>
                <w:sz w:val="18"/>
                <w:szCs w:val="18"/>
                <w:u w:val="none"/>
                <w:vertAlign w:val="baseline"/>
                <w:lang w:val="en-US" w:eastAsia="zh-CN" w:bidi="ar-SA"/>
              </w:rPr>
              <w:t> (incrementais a cada 6 horas) com capacidade de recuperação total (RTO - Recovery Time Objective) em até 30 minutos.</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6C548265">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2E71C500">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25A98">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RNF-06</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32322286">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617FB9C2">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Escalabilidade</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D21FAF0">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A arquitetura deve suportar um crescimento de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200%</w:t>
            </w:r>
            <w:r>
              <w:rPr>
                <w:rFonts w:eastAsia="Segoe UI" w:cs="Arial"/>
                <w:i w:val="0"/>
                <w:iCs w:val="0"/>
                <w:caps w:val="0"/>
                <w:smallCaps w:val="0"/>
                <w:color w:val="0F1115"/>
                <w:spacing w:val="0"/>
                <w:w w:val="100"/>
                <w:kern w:val="0"/>
                <w:position w:val="0"/>
                <w:sz w:val="18"/>
                <w:szCs w:val="18"/>
                <w:u w:val="none"/>
                <w:vertAlign w:val="baseline"/>
                <w:lang w:val="en-US" w:eastAsia="zh-CN" w:bidi="ar-SA"/>
              </w:rPr>
              <w:t> no número de acessos simultâneos em épocas de surto (gripe, dengue) sem degradação significativa de performance, utilizando balanceamento de carga.</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79E98F7D">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29695F0F">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E25337">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RNF-07</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621869D">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93365EE">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Portabilidade (Multidispositivo)</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68532B4B">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O sistema deve ser totalmente responsivo e funcional em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desktops, tablets e smartphones</w:t>
            </w:r>
            <w:r>
              <w:rPr>
                <w:rFonts w:eastAsia="Segoe UI" w:cs="Arial"/>
                <w:i w:val="0"/>
                <w:iCs w:val="0"/>
                <w:caps w:val="0"/>
                <w:smallCaps w:val="0"/>
                <w:color w:val="0F1115"/>
                <w:spacing w:val="0"/>
                <w:w w:val="100"/>
                <w:kern w:val="0"/>
                <w:position w:val="0"/>
                <w:sz w:val="18"/>
                <w:szCs w:val="18"/>
                <w:u w:val="none"/>
                <w:vertAlign w:val="baseline"/>
                <w:lang w:val="en-US" w:eastAsia="zh-CN" w:bidi="ar-SA"/>
              </w:rPr>
              <w:t>, adaptando o layout para facilitar o uso do profissional em mobilidade (ex: atendimento em leito).</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602CA523">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2F7C6FDD">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62AE5">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RNF-08</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2DE40883">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106BD529">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Manutenibilidade</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175B462">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O código-fonte deve seguir padrões de arquitetura limpa (Clean Architecture) e possuir documentação técnica atualizada, permitindo que novos módulos (ex: integração com leitos) sejam implementados sem quebrar funcionalidades existentes.</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7FA1B9E9">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Média</w:t>
            </w:r>
          </w:p>
        </w:tc>
      </w:tr>
      <w:tr w14:paraId="0630A3C6">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18206">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RNF-09</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54D1BFD4">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4CE78F0F">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Resiliência (Tratamento de Erros)</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B0E00A5">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Em caso de falha de rede ou sistema, o sistema deve salvar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rascunhos locais</w:t>
            </w:r>
            <w:r>
              <w:rPr>
                <w:rFonts w:eastAsia="Segoe UI" w:cs="Arial"/>
                <w:i w:val="0"/>
                <w:iCs w:val="0"/>
                <w:caps w:val="0"/>
                <w:smallCaps w:val="0"/>
                <w:color w:val="0F1115"/>
                <w:spacing w:val="0"/>
                <w:w w:val="100"/>
                <w:kern w:val="0"/>
                <w:position w:val="0"/>
                <w:sz w:val="18"/>
                <w:szCs w:val="18"/>
                <w:u w:val="none"/>
                <w:vertAlign w:val="baseline"/>
                <w:lang w:val="en-US" w:eastAsia="zh-CN" w:bidi="ar-SA"/>
              </w:rPr>
              <w:t> (cache) do atendimento e sincronizar automaticamente quando a conexão for restabelecida, evitando perda de informações do paciente.</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2725C83C">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r w14:paraId="552C05FB">
        <w:tblPrEx>
          <w:tblCellMar>
            <w:top w:w="150" w:type="dxa"/>
            <w:left w:w="0" w:type="dxa"/>
            <w:bottom w:w="150" w:type="dxa"/>
            <w:right w:w="240" w:type="dxa"/>
          </w:tblCellMar>
        </w:tblPrEx>
        <w:tc>
          <w:tcPr>
            <w:tcW w:w="9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8DD9D6">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RNF-10</w:t>
            </w:r>
          </w:p>
        </w:tc>
        <w:tc>
          <w:tcPr>
            <w:tcW w:w="162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36CD6E44">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Não Funcional</w:t>
            </w: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7CE90A4C">
            <w:pPr>
              <w:keepNext w:val="0"/>
              <w:keepLines w:val="0"/>
              <w:widowControl/>
              <w:spacing w:line="240" w:lineRule="auto"/>
              <w:ind w:left="0" w:leftChars="0" w:firstLine="0" w:firstLineChars="0"/>
              <w:jc w:val="left"/>
              <w:rPr>
                <w:rFonts w:ascii="Arial" w:hAnsi="Arial" w:eastAsia="Segoe UI" w:cs="Arial"/>
                <w:b/>
                <w:bCs/>
                <w:i w:val="0"/>
                <w:iCs w:val="0"/>
                <w:caps w:val="0"/>
                <w:smallCaps w:val="0"/>
                <w:color w:val="0F1115"/>
                <w:spacing w:val="0"/>
                <w:w w:val="100"/>
                <w:kern w:val="0"/>
                <w:position w:val="0"/>
                <w:sz w:val="18"/>
                <w:szCs w:val="18"/>
                <w:u w:val="none"/>
                <w:vertAlign w:val="baseline"/>
                <w:lang w:val="en-US" w:eastAsia="zh-CN" w:bidi="ar-SA"/>
              </w:rPr>
            </w:pP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Conformidade Ética (Transparência)</w:t>
            </w:r>
          </w:p>
        </w:tc>
        <w:tc>
          <w:tcPr>
            <w:tcW w:w="3214" w:type="dxa"/>
            <w:tcBorders>
              <w:top w:val="single" w:color="000000" w:sz="4" w:space="0"/>
              <w:left w:val="single" w:color="000000" w:sz="4" w:space="0"/>
              <w:bottom w:val="single" w:color="000000" w:sz="4" w:space="0"/>
              <w:right w:val="single" w:color="000000" w:sz="4" w:space="0"/>
            </w:tcBorders>
            <w:shd w:val="clear" w:color="auto" w:fill="FFFFFF"/>
            <w:tcMar>
              <w:left w:w="240" w:type="dxa"/>
            </w:tcMar>
            <w:vAlign w:val="center"/>
          </w:tcPr>
          <w:p w14:paraId="0E4DB0D4">
            <w:pPr>
              <w:keepNext w:val="0"/>
              <w:keepLines w:val="0"/>
              <w:widowControl/>
              <w:spacing w:line="240" w:lineRule="auto"/>
              <w:ind w:left="0" w:leftChars="0" w:firstLine="0" w:firstLineChars="0"/>
              <w:jc w:val="left"/>
            </w:pPr>
            <w:r>
              <w:rPr>
                <w:rFonts w:eastAsia="Segoe UI" w:cs="Arial"/>
                <w:i w:val="0"/>
                <w:iCs w:val="0"/>
                <w:caps w:val="0"/>
                <w:smallCaps w:val="0"/>
                <w:color w:val="0F1115"/>
                <w:spacing w:val="0"/>
                <w:w w:val="100"/>
                <w:kern w:val="0"/>
                <w:position w:val="0"/>
                <w:sz w:val="18"/>
                <w:szCs w:val="18"/>
                <w:u w:val="none"/>
                <w:vertAlign w:val="baseline"/>
                <w:lang w:val="en-US" w:eastAsia="zh-CN" w:bidi="ar-SA"/>
              </w:rPr>
              <w:t>O sistema deve gerar um </w:t>
            </w:r>
            <w:r>
              <w:rPr>
                <w:rFonts w:eastAsia="Segoe UI" w:cs="Arial"/>
                <w:b/>
                <w:bCs/>
                <w:i w:val="0"/>
                <w:iCs w:val="0"/>
                <w:caps w:val="0"/>
                <w:smallCaps w:val="0"/>
                <w:color w:val="0F1115"/>
                <w:spacing w:val="0"/>
                <w:w w:val="100"/>
                <w:kern w:val="0"/>
                <w:position w:val="0"/>
                <w:sz w:val="18"/>
                <w:szCs w:val="18"/>
                <w:u w:val="none"/>
                <w:vertAlign w:val="baseline"/>
                <w:lang w:val="en-US" w:eastAsia="zh-CN" w:bidi="ar-SA"/>
              </w:rPr>
              <w:t>Termo de Consentimento Livre e Esclarecido</w:t>
            </w:r>
            <w:r>
              <w:rPr>
                <w:rFonts w:eastAsia="Segoe UI" w:cs="Arial"/>
                <w:i w:val="0"/>
                <w:iCs w:val="0"/>
                <w:caps w:val="0"/>
                <w:smallCaps w:val="0"/>
                <w:color w:val="0F1115"/>
                <w:spacing w:val="0"/>
                <w:w w:val="100"/>
                <w:kern w:val="0"/>
                <w:position w:val="0"/>
                <w:sz w:val="18"/>
                <w:szCs w:val="18"/>
                <w:u w:val="none"/>
                <w:vertAlign w:val="baseline"/>
                <w:lang w:val="en-US" w:eastAsia="zh-CN" w:bidi="ar-SA"/>
              </w:rPr>
              <w:t> digital, informando claramente como os dados psicossociais serão utilizados, garantindo que o paciente entenda antes de qualquer coleta de dado não-clínico.</w:t>
            </w:r>
          </w:p>
        </w:tc>
        <w:tc>
          <w:tcPr>
            <w:tcW w:w="1445" w:type="dxa"/>
            <w:tcBorders>
              <w:top w:val="single" w:color="000000" w:sz="4" w:space="0"/>
              <w:left w:val="single" w:color="000000" w:sz="4" w:space="0"/>
              <w:bottom w:val="single" w:color="000000" w:sz="4" w:space="0"/>
              <w:right w:val="single" w:color="000000" w:sz="4" w:space="0"/>
            </w:tcBorders>
            <w:shd w:val="clear" w:color="auto" w:fill="FFFFFF"/>
            <w:tcMar>
              <w:left w:w="240" w:type="dxa"/>
              <w:right w:w="0" w:type="dxa"/>
            </w:tcMar>
            <w:vAlign w:val="center"/>
          </w:tcPr>
          <w:p w14:paraId="2E010469">
            <w:pPr>
              <w:keepNext w:val="0"/>
              <w:keepLines w:val="0"/>
              <w:widowControl/>
              <w:spacing w:line="240" w:lineRule="auto"/>
              <w:ind w:left="0" w:leftChars="0" w:firstLine="0" w:firstLineChars="0"/>
              <w:jc w:val="left"/>
              <w:rPr>
                <w:rFonts w:ascii="Arial" w:hAnsi="Arial" w:eastAsia="Segoe UI" w:cs="Arial"/>
                <w:i w:val="0"/>
                <w:iCs w:val="0"/>
                <w:caps w:val="0"/>
                <w:smallCaps w:val="0"/>
                <w:color w:val="0F1115"/>
                <w:spacing w:val="0"/>
                <w:w w:val="100"/>
                <w:kern w:val="0"/>
                <w:position w:val="0"/>
                <w:sz w:val="18"/>
                <w:szCs w:val="18"/>
                <w:u w:val="none"/>
                <w:vertAlign w:val="baseline"/>
                <w:lang w:val="en-US" w:eastAsia="zh-CN" w:bidi="ar-SA"/>
              </w:rPr>
            </w:pPr>
            <w:r>
              <w:rPr>
                <w:rFonts w:eastAsia="Segoe UI" w:cs="Arial"/>
                <w:i w:val="0"/>
                <w:iCs w:val="0"/>
                <w:caps w:val="0"/>
                <w:smallCaps w:val="0"/>
                <w:color w:val="0F1115"/>
                <w:spacing w:val="0"/>
                <w:w w:val="100"/>
                <w:kern w:val="0"/>
                <w:position w:val="0"/>
                <w:sz w:val="18"/>
                <w:szCs w:val="18"/>
                <w:u w:val="none"/>
                <w:vertAlign w:val="baseline"/>
                <w:lang w:val="en-US" w:eastAsia="zh-CN" w:bidi="ar-SA"/>
              </w:rPr>
              <w:t>Alta</w:t>
            </w:r>
          </w:p>
        </w:tc>
      </w:tr>
    </w:tbl>
    <w:p w14:paraId="07F04D57">
      <w:pPr>
        <w:ind w:left="0" w:firstLine="0"/>
        <w:rPr>
          <w:sz w:val="20"/>
          <w:szCs w:val="20"/>
        </w:rPr>
      </w:pPr>
      <w:r>
        <w:rPr>
          <w:sz w:val="20"/>
          <w:szCs w:val="20"/>
        </w:rPr>
        <w:t>Fonte:Galvao,Garcia(2026)</w:t>
      </w:r>
    </w:p>
    <w:p w14:paraId="0FFB2686">
      <w:pPr>
        <w:spacing w:line="360" w:lineRule="auto"/>
        <w:ind w:firstLine="0"/>
        <w:rPr>
          <w:color w:val="000000"/>
          <w:sz w:val="22"/>
          <w:szCs w:val="22"/>
        </w:rPr>
      </w:pPr>
    </w:p>
    <w:p w14:paraId="69EF6ABC">
      <w:pPr>
        <w:pStyle w:val="3"/>
        <w:numPr>
          <w:ilvl w:val="1"/>
          <w:numId w:val="3"/>
        </w:numPr>
        <w:spacing w:before="0" w:after="0"/>
      </w:pPr>
      <w:r>
        <w:t xml:space="preserve"> </w:t>
      </w:r>
      <w:bookmarkStart w:id="10" w:name="_Toc119164371"/>
      <w:r>
        <w:t>Diagrama de Contexto</w:t>
      </w:r>
      <w:bookmarkEnd w:id="10"/>
    </w:p>
    <w:p w14:paraId="093F78DC">
      <w:pPr>
        <w:spacing w:before="0" w:after="0" w:line="360" w:lineRule="auto"/>
      </w:pPr>
      <w:r>
        <w:t xml:space="preserve">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 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 (KHUSID, 2024). </w:t>
      </w:r>
    </w:p>
    <w:p w14:paraId="0B9582CA">
      <w:pPr>
        <w:spacing w:line="360" w:lineRule="auto"/>
        <w:ind w:left="0" w:firstLine="0"/>
      </w:pPr>
      <w:r>
        <w:drawing>
          <wp:inline distT="0" distB="0" distL="0" distR="0">
            <wp:extent cx="5095875" cy="201930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9"/>
                    <a:stretch>
                      <a:fillRect/>
                    </a:stretch>
                  </pic:blipFill>
                  <pic:spPr>
                    <a:xfrm>
                      <a:off x="0" y="0"/>
                      <a:ext cx="5095875" cy="2019300"/>
                    </a:xfrm>
                    <a:prstGeom prst="rect">
                      <a:avLst/>
                    </a:prstGeom>
                  </pic:spPr>
                </pic:pic>
              </a:graphicData>
            </a:graphic>
          </wp:inline>
        </w:drawing>
      </w:r>
    </w:p>
    <w:p w14:paraId="5DDE6B26">
      <w:pPr>
        <w:spacing w:line="360" w:lineRule="auto"/>
        <w:ind w:firstLine="141"/>
        <w:rPr>
          <w:color w:val="000000"/>
        </w:rPr>
      </w:pPr>
    </w:p>
    <w:p w14:paraId="7A20AE72">
      <w:pPr>
        <w:ind w:left="0" w:firstLine="0"/>
        <w:rPr>
          <w:sz w:val="20"/>
          <w:szCs w:val="20"/>
        </w:rPr>
      </w:pPr>
      <w:r>
        <w:rPr>
          <w:sz w:val="20"/>
          <w:szCs w:val="20"/>
        </w:rPr>
        <w:t>Fonte:Galvao,Garcia(2026)</w:t>
      </w:r>
    </w:p>
    <w:p w14:paraId="0F218A22">
      <w:pPr>
        <w:pStyle w:val="3"/>
        <w:numPr>
          <w:ilvl w:val="1"/>
          <w:numId w:val="3"/>
        </w:numPr>
      </w:pPr>
      <w:bookmarkStart w:id="11" w:name="_Toc119164372"/>
      <w:r>
        <w:t>Diagrama de Fluxo de dados</w:t>
      </w:r>
      <w:bookmarkEnd w:id="11"/>
    </w:p>
    <w:p w14:paraId="3173642D">
      <w:pPr>
        <w:spacing w:line="360" w:lineRule="auto"/>
        <w:ind w:firstLine="720"/>
      </w:pPr>
      <w:r>
        <w:t xml:space="preserve">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 </w:t>
      </w:r>
    </w:p>
    <w:p w14:paraId="4CDC51AE">
      <w:pPr>
        <w:spacing w:line="360" w:lineRule="auto"/>
        <w:ind w:firstLine="720"/>
      </w:pPr>
      <w:r>
        <w:t xml:space="preserve">Segundo CLAUDIA (2024), para elaborar o Diagrama de Fluxo de dados, são utilizados quatro símbolos que possibilitam o debate e demonstração de todo o processo ao usuário, sem a necessidade de implementação e demonstração da sua fluência. </w:t>
      </w:r>
    </w:p>
    <w:p w14:paraId="7825F405">
      <w:pPr>
        <w:spacing w:line="360" w:lineRule="auto"/>
        <w:ind w:firstLine="720"/>
      </w:pPr>
      <w:r>
        <w:t xml:space="preserve">Complementando, GROW (2024) dispõe que esses símbolos podem ser reângulos, círculos e flexas, bem como rótulos de textos suscintos, que visam demonstrar “entradas e saídas de dados, pontos de armazenamento e as rotas entre cada destino”. O fluxograma de dados mapeia o fluxo das informações, podendo ser um resumo simples, inclusive um desenho à mão, ou mais profundo e com níveis diversos. </w:t>
      </w:r>
    </w:p>
    <w:p w14:paraId="0A0BF15B">
      <w:pPr>
        <w:spacing w:line="360" w:lineRule="auto"/>
        <w:ind w:firstLine="720"/>
        <w:rPr>
          <w:lang w:val="pt-BR"/>
        </w:rPr>
      </w:pPr>
      <w:r>
        <w:t>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r>
        <w:rPr>
          <w:lang w:val="pt-BR"/>
        </w:rPr>
        <w:t>.</w:t>
      </w:r>
    </w:p>
    <w:p w14:paraId="56D29589">
      <w:pPr>
        <w:ind w:firstLine="0"/>
      </w:pPr>
    </w:p>
    <w:p w14:paraId="36DA0203">
      <w:pPr>
        <w:ind w:firstLine="0"/>
      </w:pPr>
      <w:r>
        <w:drawing>
          <wp:inline distT="0" distB="0" distL="114300" distR="114300">
            <wp:extent cx="4819650" cy="4143375"/>
            <wp:effectExtent l="0" t="0" r="0" b="9525"/>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pic:cNvPicPr>
                      <a:picLocks noChangeAspect="1"/>
                    </pic:cNvPicPr>
                  </pic:nvPicPr>
                  <pic:blipFill>
                    <a:blip r:embed="rId10"/>
                    <a:stretch>
                      <a:fillRect/>
                    </a:stretch>
                  </pic:blipFill>
                  <pic:spPr>
                    <a:xfrm>
                      <a:off x="0" y="0"/>
                      <a:ext cx="4819650" cy="4143375"/>
                    </a:xfrm>
                    <a:prstGeom prst="rect">
                      <a:avLst/>
                    </a:prstGeom>
                    <a:noFill/>
                    <a:ln>
                      <a:noFill/>
                    </a:ln>
                  </pic:spPr>
                </pic:pic>
              </a:graphicData>
            </a:graphic>
          </wp:inline>
        </w:drawing>
      </w:r>
    </w:p>
    <w:p w14:paraId="4BC9B182">
      <w:pPr>
        <w:ind w:left="0" w:firstLine="0"/>
        <w:rPr>
          <w:sz w:val="20"/>
          <w:szCs w:val="20"/>
        </w:rPr>
      </w:pPr>
      <w:r>
        <w:rPr>
          <w:sz w:val="20"/>
          <w:szCs w:val="20"/>
        </w:rPr>
        <w:t>Fonte:Galvao,Garcia(2026)</w:t>
      </w:r>
    </w:p>
    <w:p w14:paraId="3CB6E2C9">
      <w:pPr>
        <w:ind w:firstLine="0"/>
      </w:pPr>
    </w:p>
    <w:p w14:paraId="3D267CD8">
      <w:pPr>
        <w:ind w:firstLine="0"/>
      </w:pPr>
    </w:p>
    <w:p w14:paraId="18B0B3B9">
      <w:pPr>
        <w:ind w:firstLine="0"/>
      </w:pPr>
    </w:p>
    <w:p w14:paraId="339BA76C">
      <w:pPr>
        <w:ind w:firstLine="0"/>
      </w:pPr>
    </w:p>
    <w:p w14:paraId="2FF19912">
      <w:pPr>
        <w:ind w:firstLine="0"/>
      </w:pPr>
    </w:p>
    <w:p w14:paraId="3D638F75">
      <w:pPr>
        <w:ind w:firstLine="0"/>
      </w:pPr>
    </w:p>
    <w:p w14:paraId="47E26392">
      <w:pPr>
        <w:ind w:firstLine="0"/>
      </w:pPr>
    </w:p>
    <w:p w14:paraId="46331D19">
      <w:pPr>
        <w:ind w:firstLine="0"/>
      </w:pPr>
    </w:p>
    <w:p w14:paraId="34C12172">
      <w:pPr>
        <w:ind w:firstLine="0"/>
      </w:pPr>
    </w:p>
    <w:p w14:paraId="427E2C58">
      <w:pPr>
        <w:ind w:firstLine="0"/>
      </w:pPr>
    </w:p>
    <w:p w14:paraId="7AB033D5">
      <w:pPr>
        <w:pStyle w:val="3"/>
        <w:numPr>
          <w:ilvl w:val="1"/>
          <w:numId w:val="3"/>
        </w:numPr>
      </w:pPr>
      <w:bookmarkStart w:id="12" w:name="_Toc119164373"/>
      <w:r>
        <w:t>Diagrama de Entidade e relacionamento</w:t>
      </w:r>
      <w:bookmarkEnd w:id="12"/>
    </w:p>
    <w:p w14:paraId="14BA7742">
      <w:pPr>
        <w:ind w:firstLine="0"/>
        <w:rPr>
          <w:rFonts w:hint="default"/>
          <w:b/>
          <w:bCs/>
          <w:color w:val="FF0000"/>
          <w:lang w:val="pt-BR"/>
        </w:rPr>
      </w:pPr>
      <w:r>
        <w:rPr>
          <w:rFonts w:hint="default"/>
          <w:b/>
          <w:bCs/>
          <w:color w:val="FF0000"/>
          <w:lang w:val="pt-BR"/>
        </w:rPr>
        <w:t>TEXTO</w:t>
      </w:r>
    </w:p>
    <w:p w14:paraId="0AB99406">
      <w:pPr>
        <w:ind w:firstLine="0"/>
      </w:pPr>
    </w:p>
    <w:p w14:paraId="79F3C9D0">
      <w:pPr>
        <w:ind w:firstLine="0"/>
      </w:pPr>
      <w:r>
        <w:drawing>
          <wp:inline distT="0" distB="0" distL="114300" distR="114300">
            <wp:extent cx="5676900" cy="2752725"/>
            <wp:effectExtent l="0" t="0" r="0" b="9525"/>
            <wp:docPr id="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2"/>
                    <pic:cNvPicPr>
                      <a:picLocks noChangeAspect="1"/>
                    </pic:cNvPicPr>
                  </pic:nvPicPr>
                  <pic:blipFill>
                    <a:blip r:embed="rId11"/>
                    <a:stretch>
                      <a:fillRect/>
                    </a:stretch>
                  </pic:blipFill>
                  <pic:spPr>
                    <a:xfrm>
                      <a:off x="0" y="0"/>
                      <a:ext cx="5676900" cy="2752725"/>
                    </a:xfrm>
                    <a:prstGeom prst="rect">
                      <a:avLst/>
                    </a:prstGeom>
                    <a:noFill/>
                    <a:ln>
                      <a:noFill/>
                    </a:ln>
                  </pic:spPr>
                </pic:pic>
              </a:graphicData>
            </a:graphic>
          </wp:inline>
        </w:drawing>
      </w:r>
    </w:p>
    <w:p w14:paraId="5FF344BC">
      <w:pPr>
        <w:ind w:left="0" w:firstLine="0"/>
        <w:rPr>
          <w:sz w:val="20"/>
          <w:szCs w:val="20"/>
        </w:rPr>
      </w:pPr>
      <w:r>
        <w:rPr>
          <w:sz w:val="20"/>
          <w:szCs w:val="20"/>
        </w:rPr>
        <w:t>Fonte:Galvao,Garcia(2026)</w:t>
      </w:r>
    </w:p>
    <w:p w14:paraId="3B2899F3">
      <w:pPr>
        <w:ind w:firstLine="0"/>
      </w:pPr>
    </w:p>
    <w:p w14:paraId="19995346">
      <w:pPr>
        <w:ind w:firstLine="0"/>
      </w:pPr>
    </w:p>
    <w:p w14:paraId="7CA9827C">
      <w:pPr>
        <w:ind w:firstLine="0"/>
      </w:pPr>
    </w:p>
    <w:p w14:paraId="6F4448AE">
      <w:pPr>
        <w:ind w:firstLine="0"/>
      </w:pPr>
    </w:p>
    <w:p w14:paraId="44E20B48">
      <w:pPr>
        <w:ind w:firstLine="0"/>
      </w:pPr>
    </w:p>
    <w:p w14:paraId="25B6903B">
      <w:pPr>
        <w:ind w:firstLine="0"/>
      </w:pPr>
    </w:p>
    <w:p w14:paraId="1CC735EB">
      <w:pPr>
        <w:ind w:firstLine="0"/>
      </w:pPr>
    </w:p>
    <w:p w14:paraId="483D4506">
      <w:pPr>
        <w:ind w:firstLine="0"/>
      </w:pPr>
    </w:p>
    <w:p w14:paraId="1BE703D3">
      <w:pPr>
        <w:ind w:firstLine="0"/>
      </w:pPr>
    </w:p>
    <w:p w14:paraId="07A4112F">
      <w:pPr>
        <w:ind w:firstLine="0"/>
      </w:pPr>
    </w:p>
    <w:p w14:paraId="6020E589">
      <w:pPr>
        <w:ind w:firstLine="0"/>
      </w:pPr>
    </w:p>
    <w:p w14:paraId="05602F57">
      <w:pPr>
        <w:ind w:firstLine="0"/>
      </w:pPr>
    </w:p>
    <w:p w14:paraId="58425FE1">
      <w:pPr>
        <w:numPr>
          <w:ilvl w:val="1"/>
          <w:numId w:val="3"/>
        </w:numPr>
        <w:tabs>
          <w:tab w:val="left" w:pos="0"/>
        </w:tabs>
        <w:ind w:left="360" w:leftChars="0" w:hanging="360" w:firstLineChars="0"/>
        <w:rPr>
          <w:b/>
          <w:bCs/>
        </w:rPr>
      </w:pPr>
      <w:bookmarkStart w:id="13" w:name="_Toc119164374"/>
      <w:r>
        <w:rPr>
          <w:b/>
          <w:bCs/>
        </w:rPr>
        <w:t>Dicionário de Dados</w:t>
      </w:r>
      <w:bookmarkEnd w:id="13"/>
    </w:p>
    <w:p w14:paraId="36851F8B">
      <w:pPr>
        <w:keepNext w:val="0"/>
        <w:keepLines w:val="0"/>
        <w:pageBreakBefore w:val="0"/>
        <w:widowControl w:val="0"/>
        <w:numPr>
          <w:numId w:val="0"/>
        </w:numPr>
        <w:tabs>
          <w:tab w:val="left" w:pos="0"/>
        </w:tabs>
        <w:suppressAutoHyphens/>
        <w:kinsoku/>
        <w:overflowPunct w:val="0"/>
        <w:autoSpaceDE/>
        <w:bidi w:val="0"/>
        <w:snapToGrid/>
        <w:spacing w:before="0" w:after="0" w:line="480" w:lineRule="auto"/>
        <w:jc w:val="both"/>
        <w:rPr>
          <w:b/>
          <w:bCs/>
        </w:rPr>
      </w:pPr>
    </w:p>
    <w:p w14:paraId="5FB48CC5">
      <w:pPr>
        <w:keepNext w:val="0"/>
        <w:keepLines w:val="0"/>
        <w:pageBreakBefore w:val="0"/>
        <w:widowControl w:val="0"/>
        <w:numPr>
          <w:numId w:val="0"/>
        </w:numPr>
        <w:tabs>
          <w:tab w:val="left" w:pos="0"/>
        </w:tabs>
        <w:suppressAutoHyphens/>
        <w:kinsoku/>
        <w:overflowPunct w:val="0"/>
        <w:autoSpaceDE/>
        <w:bidi w:val="0"/>
        <w:snapToGrid/>
        <w:spacing w:before="0" w:after="0" w:line="480" w:lineRule="auto"/>
        <w:jc w:val="both"/>
        <w:rPr>
          <w:rFonts w:hint="default"/>
          <w:b/>
          <w:bCs/>
          <w:color w:val="FF0000"/>
          <w:lang w:val="pt-BR"/>
        </w:rPr>
      </w:pPr>
      <w:r>
        <w:rPr>
          <w:rFonts w:hint="default"/>
          <w:b/>
          <w:bCs/>
          <w:color w:val="FF0000"/>
          <w:lang w:val="pt-BR"/>
        </w:rPr>
        <w:t>TEXTO</w:t>
      </w:r>
    </w:p>
    <w:p w14:paraId="4A97DFE4">
      <w:pPr>
        <w:keepNext w:val="0"/>
        <w:keepLines w:val="0"/>
        <w:pageBreakBefore w:val="0"/>
        <w:widowControl w:val="0"/>
        <w:numPr>
          <w:numId w:val="0"/>
        </w:numPr>
        <w:tabs>
          <w:tab w:val="left" w:pos="0"/>
        </w:tabs>
        <w:suppressAutoHyphens/>
        <w:kinsoku/>
        <w:overflowPunct w:val="0"/>
        <w:autoSpaceDE/>
        <w:bidi w:val="0"/>
        <w:snapToGrid/>
        <w:spacing w:before="0" w:after="0" w:line="480" w:lineRule="auto"/>
        <w:jc w:val="both"/>
        <w:rPr>
          <w:b/>
          <w:bCs/>
        </w:rPr>
      </w:pPr>
    </w:p>
    <w:p w14:paraId="15610923">
      <w:pPr>
        <w:ind w:firstLine="0"/>
      </w:pPr>
      <w:r>
        <w:drawing>
          <wp:inline distT="0" distB="0" distL="114300" distR="114300">
            <wp:extent cx="5755005" cy="2121535"/>
            <wp:effectExtent l="0" t="0" r="17145" b="12065"/>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12"/>
                    <a:stretch>
                      <a:fillRect/>
                    </a:stretch>
                  </pic:blipFill>
                  <pic:spPr>
                    <a:xfrm>
                      <a:off x="0" y="0"/>
                      <a:ext cx="5755005" cy="2121535"/>
                    </a:xfrm>
                    <a:prstGeom prst="rect">
                      <a:avLst/>
                    </a:prstGeom>
                    <a:noFill/>
                    <a:ln>
                      <a:noFill/>
                    </a:ln>
                  </pic:spPr>
                </pic:pic>
              </a:graphicData>
            </a:graphic>
          </wp:inline>
        </w:drawing>
      </w:r>
    </w:p>
    <w:p w14:paraId="333429EA">
      <w:pPr>
        <w:ind w:firstLine="0"/>
      </w:pPr>
      <w:r>
        <w:drawing>
          <wp:inline distT="0" distB="0" distL="114300" distR="114300">
            <wp:extent cx="5754370" cy="1511935"/>
            <wp:effectExtent l="0" t="0" r="17780" b="1206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13"/>
                    <a:stretch>
                      <a:fillRect/>
                    </a:stretch>
                  </pic:blipFill>
                  <pic:spPr>
                    <a:xfrm>
                      <a:off x="0" y="0"/>
                      <a:ext cx="5754370" cy="1511935"/>
                    </a:xfrm>
                    <a:prstGeom prst="rect">
                      <a:avLst/>
                    </a:prstGeom>
                    <a:noFill/>
                    <a:ln>
                      <a:noFill/>
                    </a:ln>
                  </pic:spPr>
                </pic:pic>
              </a:graphicData>
            </a:graphic>
          </wp:inline>
        </w:drawing>
      </w:r>
    </w:p>
    <w:p w14:paraId="6E8292BC">
      <w:pPr>
        <w:ind w:firstLine="0"/>
      </w:pPr>
      <w:r>
        <w:drawing>
          <wp:inline distT="0" distB="0" distL="114300" distR="114300">
            <wp:extent cx="5756275" cy="1456690"/>
            <wp:effectExtent l="0" t="0" r="15875" b="10160"/>
            <wp:docPr id="1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5"/>
                    <pic:cNvPicPr>
                      <a:picLocks noChangeAspect="1"/>
                    </pic:cNvPicPr>
                  </pic:nvPicPr>
                  <pic:blipFill>
                    <a:blip r:embed="rId14"/>
                    <a:stretch>
                      <a:fillRect/>
                    </a:stretch>
                  </pic:blipFill>
                  <pic:spPr>
                    <a:xfrm>
                      <a:off x="0" y="0"/>
                      <a:ext cx="5756275" cy="1456690"/>
                    </a:xfrm>
                    <a:prstGeom prst="rect">
                      <a:avLst/>
                    </a:prstGeom>
                    <a:noFill/>
                    <a:ln>
                      <a:noFill/>
                    </a:ln>
                  </pic:spPr>
                </pic:pic>
              </a:graphicData>
            </a:graphic>
          </wp:inline>
        </w:drawing>
      </w:r>
    </w:p>
    <w:p w14:paraId="040D5F9E">
      <w:pPr>
        <w:ind w:left="0" w:firstLine="0"/>
        <w:rPr>
          <w:sz w:val="20"/>
          <w:szCs w:val="20"/>
        </w:rPr>
      </w:pPr>
      <w:r>
        <w:rPr>
          <w:sz w:val="20"/>
          <w:szCs w:val="20"/>
        </w:rPr>
        <w:t>Fonte:Galvao,Garcia(2026)</w:t>
      </w:r>
    </w:p>
    <w:p w14:paraId="2F9BFF37">
      <w:pPr>
        <w:ind w:firstLine="0"/>
      </w:pPr>
    </w:p>
    <w:p w14:paraId="677059D3">
      <w:pPr>
        <w:ind w:firstLine="0"/>
      </w:pPr>
    </w:p>
    <w:p w14:paraId="02742DDC">
      <w:pPr>
        <w:ind w:firstLine="0"/>
      </w:pPr>
    </w:p>
    <w:p w14:paraId="16706E84">
      <w:pPr>
        <w:pStyle w:val="3"/>
        <w:numPr>
          <w:ilvl w:val="1"/>
          <w:numId w:val="4"/>
        </w:numPr>
      </w:pPr>
      <w:bookmarkStart w:id="14" w:name="_Toc119164375"/>
      <w:r>
        <w:t>Diagrama de Caso de Uso</w:t>
      </w:r>
      <w:bookmarkEnd w:id="14"/>
    </w:p>
    <w:p w14:paraId="2A3EF978">
      <w:pPr>
        <w:rPr>
          <w:rFonts w:hint="default"/>
          <w:b/>
          <w:bCs/>
          <w:color w:val="FF0000"/>
          <w:lang w:val="pt-BR"/>
        </w:rPr>
      </w:pPr>
      <w:r>
        <w:rPr>
          <w:rFonts w:hint="default"/>
          <w:b/>
          <w:bCs/>
          <w:color w:val="FF0000"/>
          <w:lang w:val="pt-BR"/>
        </w:rPr>
        <w:t>TEXTO</w:t>
      </w:r>
    </w:p>
    <w:p w14:paraId="29A56AA5">
      <w:pPr>
        <w:tabs>
          <w:tab w:val="left" w:pos="715"/>
        </w:tabs>
        <w:ind w:left="720" w:hanging="861"/>
        <w:rPr>
          <w:b/>
          <w:sz w:val="20"/>
          <w:szCs w:val="20"/>
        </w:rPr>
      </w:pPr>
      <w:bookmarkStart w:id="15" w:name="_heading=h.44sinio"/>
      <w:bookmarkEnd w:id="15"/>
      <w:r>
        <w:rPr>
          <w:b/>
          <w:sz w:val="20"/>
          <w:szCs w:val="20"/>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849620" cy="5021580"/>
            <wp:effectExtent l="0" t="0" r="0" b="0"/>
            <wp:wrapSquare wrapText="largest"/>
            <wp:docPr id="8"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pic:cNvPicPr>
                      <a:picLocks noChangeAspect="1" noChangeArrowheads="1"/>
                    </pic:cNvPicPr>
                  </pic:nvPicPr>
                  <pic:blipFill>
                    <a:blip r:embed="rId15"/>
                    <a:stretch>
                      <a:fillRect/>
                    </a:stretch>
                  </pic:blipFill>
                  <pic:spPr>
                    <a:xfrm>
                      <a:off x="0" y="0"/>
                      <a:ext cx="5849620" cy="5021580"/>
                    </a:xfrm>
                    <a:prstGeom prst="rect">
                      <a:avLst/>
                    </a:prstGeom>
                  </pic:spPr>
                </pic:pic>
              </a:graphicData>
            </a:graphic>
          </wp:anchor>
        </w:drawing>
      </w:r>
    </w:p>
    <w:p w14:paraId="77EF197E">
      <w:pPr>
        <w:ind w:left="0" w:firstLine="0"/>
        <w:rPr>
          <w:sz w:val="20"/>
          <w:szCs w:val="20"/>
        </w:rPr>
      </w:pPr>
      <w:bookmarkStart w:id="16" w:name="_heading=h.iimt9dgudcin"/>
      <w:bookmarkEnd w:id="16"/>
      <w:r>
        <w:rPr>
          <w:sz w:val="20"/>
          <w:szCs w:val="20"/>
        </w:rPr>
        <w:t>Fonte:Galvao,Garcia(2026)</w:t>
      </w:r>
    </w:p>
    <w:p w14:paraId="3F943C7C">
      <w:pPr>
        <w:ind w:firstLine="0"/>
      </w:pPr>
    </w:p>
    <w:p w14:paraId="6F84366B">
      <w:pPr>
        <w:spacing w:line="360" w:lineRule="auto"/>
        <w:ind w:left="0" w:leftChars="0" w:firstLine="0" w:firstLineChars="0"/>
      </w:pPr>
      <w:r>
        <w:t>Cenário de Negócio: Fluxo de Agendamento e Atendimento Médico</w:t>
      </w:r>
    </w:p>
    <w:p w14:paraId="3463DB86">
      <w:pPr>
        <w:spacing w:line="360" w:lineRule="auto"/>
        <w:ind w:left="0" w:leftChars="0" w:firstLine="0" w:firstLineChars="0"/>
      </w:pPr>
      <w:r>
        <w:t>Este cenário descreve as interações entre o Paciente</w:t>
      </w:r>
      <w:r>
        <w:t>, a Secretária</w:t>
      </w:r>
      <w:r>
        <w:t xml:space="preserve"> e o Médico</w:t>
      </w:r>
      <w:r>
        <w:t xml:space="preserve"> de acordo com os limites e relações estabelecidos no diagrama.</w:t>
      </w:r>
    </w:p>
    <w:p w14:paraId="7E84F9BA">
      <w:pPr>
        <w:spacing w:line="360" w:lineRule="auto"/>
        <w:ind w:left="0" w:leftChars="0" w:firstLine="0" w:firstLineChars="0"/>
      </w:pPr>
      <w:r>
        <w:t>1. Atores Envolvidos</w:t>
      </w:r>
    </w:p>
    <w:p w14:paraId="6F1B6AA0">
      <w:pPr>
        <w:spacing w:line="360" w:lineRule="auto"/>
        <w:ind w:left="0" w:leftChars="0" w:firstLine="0" w:firstLineChars="0"/>
      </w:pPr>
      <w:r>
        <w:t>Paciente</w:t>
      </w:r>
      <w:r>
        <w:t>: Cliente que busca atendimento médico.</w:t>
      </w:r>
    </w:p>
    <w:p w14:paraId="54EBE101">
      <w:pPr>
        <w:spacing w:line="360" w:lineRule="auto"/>
        <w:ind w:left="0" w:leftChars="0" w:firstLine="0" w:firstLineChars="0"/>
      </w:pPr>
      <w:r>
        <w:t>Secretária</w:t>
      </w:r>
      <w:r>
        <w:t>: Responsável pelo gerenciamento da agenda e das solicitações.</w:t>
      </w:r>
    </w:p>
    <w:p w14:paraId="1BD8B799">
      <w:pPr>
        <w:spacing w:line="360" w:lineRule="auto"/>
        <w:ind w:left="0" w:leftChars="0" w:firstLine="0" w:firstLineChars="0"/>
      </w:pPr>
      <w:r>
        <w:t>Médico</w:t>
      </w:r>
      <w:r>
        <w:t>: Profissional de saúde que realiza o atendimento clínico.</w:t>
      </w:r>
      <w:bookmarkStart w:id="26" w:name="_GoBack"/>
      <w:bookmarkEnd w:id="26"/>
    </w:p>
    <w:p w14:paraId="3C3DA50B">
      <w:pPr>
        <w:spacing w:line="360" w:lineRule="auto"/>
        <w:ind w:left="0" w:leftChars="0" w:firstLine="0" w:firstLineChars="0"/>
      </w:pPr>
      <w:r>
        <w:t>2. Fluxo Principal: Do Agendamento à Consulta</w:t>
      </w:r>
    </w:p>
    <w:p w14:paraId="5F7EFCAC">
      <w:pPr>
        <w:numPr>
          <w:ilvl w:val="0"/>
          <w:numId w:val="5"/>
        </w:numPr>
        <w:spacing w:line="360" w:lineRule="auto"/>
        <w:ind w:left="420" w:leftChars="0" w:hanging="420" w:firstLineChars="0"/>
      </w:pPr>
      <w:r>
        <w:t>Solicitação de Agendamento</w:t>
      </w:r>
      <w:r>
        <w:t>: O Paciente</w:t>
      </w:r>
      <w:r>
        <w:t xml:space="preserve"> entra em contato e executa o caso de uso solicita consulta</w:t>
      </w:r>
      <w:r>
        <w:t>.</w:t>
      </w:r>
    </w:p>
    <w:p w14:paraId="24D51D41">
      <w:pPr>
        <w:numPr>
          <w:ilvl w:val="0"/>
          <w:numId w:val="5"/>
        </w:numPr>
        <w:spacing w:line="360" w:lineRule="auto"/>
        <w:ind w:left="420" w:leftChars="0" w:hanging="420" w:firstLineChars="0"/>
      </w:pPr>
      <w:r>
        <w:t>Marcação da Consulta</w:t>
      </w:r>
      <w:r>
        <w:t>: A Secretária</w:t>
      </w:r>
      <w:r>
        <w:t xml:space="preserve"> recebe o pedido e executa a marca consulta</w:t>
      </w:r>
      <w:r>
        <w:t>.</w:t>
      </w:r>
    </w:p>
    <w:p w14:paraId="2AC37936">
      <w:pPr>
        <w:numPr>
          <w:ilvl w:val="0"/>
          <w:numId w:val="5"/>
        </w:numPr>
        <w:spacing w:line="360" w:lineRule="auto"/>
        <w:ind w:left="420" w:leftChars="0" w:hanging="420" w:firstLineChars="0"/>
      </w:pPr>
      <w:r>
        <w:t>Regra de Inclusão (&lt;&lt;include&gt;&gt;)</w:t>
      </w:r>
      <w:r>
        <w:t>: Ao marcar a consulta, a secretária obrigatoriamente realiza a consulta agenda</w:t>
      </w:r>
      <w:r>
        <w:t xml:space="preserve"> para verificar os horários disponíveis do médico.</w:t>
      </w:r>
    </w:p>
    <w:p w14:paraId="6D071300">
      <w:pPr>
        <w:numPr>
          <w:ilvl w:val="0"/>
          <w:numId w:val="5"/>
        </w:numPr>
        <w:spacing w:line="360" w:lineRule="auto"/>
        <w:ind w:left="420" w:leftChars="0" w:hanging="420" w:firstLineChars="0"/>
      </w:pPr>
      <w:r>
        <w:t>Realização do Atendimento</w:t>
      </w:r>
      <w:r>
        <w:t>: No dia agendado, o Paciente</w:t>
      </w:r>
      <w:r>
        <w:t xml:space="preserve"> comparece à clínica. O Médico</w:t>
      </w:r>
      <w:r>
        <w:t xml:space="preserve"> e o Paciente</w:t>
      </w:r>
      <w:r>
        <w:t xml:space="preserve"> interagem para que o médico execute a ação realiza a consulta</w:t>
      </w:r>
      <w:r>
        <w:t>.</w:t>
      </w:r>
    </w:p>
    <w:p w14:paraId="37AF8871">
      <w:pPr>
        <w:numPr>
          <w:ilvl w:val="0"/>
          <w:numId w:val="5"/>
        </w:numPr>
        <w:spacing w:line="360" w:lineRule="auto"/>
        <w:ind w:left="420" w:leftChars="0" w:hanging="420" w:firstLineChars="0"/>
      </w:pPr>
      <w:r>
        <w:t>Desfecho Clínico</w:t>
      </w:r>
      <w:r>
        <w:t>: Durante ou ao final da consulta, o Médico</w:t>
      </w:r>
      <w:r>
        <w:t xml:space="preserve"> realiza os seguintes procedimentos vinculados ao paciente:</w:t>
      </w:r>
    </w:p>
    <w:p w14:paraId="2CA386FE">
      <w:pPr>
        <w:numPr>
          <w:ilvl w:val="0"/>
          <w:numId w:val="5"/>
        </w:numPr>
        <w:spacing w:line="360" w:lineRule="auto"/>
        <w:ind w:left="420" w:leftChars="0" w:hanging="420" w:firstLineChars="0"/>
      </w:pPr>
      <w:r>
        <w:t>Executa o caso prescreve o medicamento</w:t>
      </w:r>
      <w:r>
        <w:t>.</w:t>
      </w:r>
    </w:p>
    <w:p w14:paraId="2C0AA219">
      <w:pPr>
        <w:numPr>
          <w:ilvl w:val="0"/>
          <w:numId w:val="5"/>
        </w:numPr>
        <w:spacing w:line="360" w:lineRule="auto"/>
        <w:ind w:left="420" w:leftChars="0" w:hanging="420" w:firstLineChars="0"/>
      </w:pPr>
      <w:r>
        <w:t>Executa o caso solicita o exame</w:t>
      </w:r>
      <w:r>
        <w:t>.</w:t>
      </w:r>
    </w:p>
    <w:p w14:paraId="46AD4CB1">
      <w:pPr>
        <w:spacing w:line="360" w:lineRule="auto"/>
        <w:ind w:left="0" w:leftChars="0" w:firstLine="0" w:firstLineChars="0"/>
      </w:pPr>
    </w:p>
    <w:p w14:paraId="7109357C">
      <w:pPr>
        <w:spacing w:line="360" w:lineRule="auto"/>
        <w:ind w:left="0" w:leftChars="0" w:firstLine="0" w:firstLineChars="0"/>
      </w:pPr>
      <w:r>
        <w:t>3. Fluxos Alternativos: Cancelamento da Consulta</w:t>
      </w:r>
    </w:p>
    <w:p w14:paraId="6D5E9D9C">
      <w:pPr>
        <w:spacing w:line="360" w:lineRule="auto"/>
        <w:ind w:left="0" w:leftChars="0" w:firstLine="0" w:firstLineChars="0"/>
      </w:pPr>
      <w:r>
        <w:t>O diagrama prevê duas formas distintas de cancelamento do compromisso:</w:t>
      </w:r>
    </w:p>
    <w:p w14:paraId="75E4A5E6">
      <w:pPr>
        <w:spacing w:line="360" w:lineRule="auto"/>
        <w:ind w:left="0" w:leftChars="0" w:firstLine="0" w:firstLineChars="0"/>
      </w:pPr>
      <w:r>
        <w:t>Fluxo A: Cancelamento por Iniciativa do Paciente</w:t>
      </w:r>
    </w:p>
    <w:p w14:paraId="51F3D025">
      <w:pPr>
        <w:numPr>
          <w:ilvl w:val="0"/>
          <w:numId w:val="5"/>
        </w:numPr>
        <w:spacing w:line="360" w:lineRule="auto"/>
        <w:ind w:left="420" w:leftChars="0" w:hanging="420" w:firstLineChars="0"/>
      </w:pPr>
      <w:r>
        <w:t>O Paciente</w:t>
      </w:r>
      <w:r>
        <w:t xml:space="preserve"> muda de ideia ou tem um imprevisto e aciona a clínica por meio do caso solicita o cancelamento da consulta</w:t>
      </w:r>
      <w:r>
        <w:t>.</w:t>
      </w:r>
    </w:p>
    <w:p w14:paraId="44E038EF">
      <w:pPr>
        <w:numPr>
          <w:ilvl w:val="0"/>
          <w:numId w:val="5"/>
        </w:numPr>
        <w:spacing w:line="360" w:lineRule="auto"/>
        <w:ind w:left="420" w:leftChars="0" w:hanging="420" w:firstLineChars="0"/>
      </w:pPr>
      <w:r>
        <w:t>A Secretária</w:t>
      </w:r>
      <w:r>
        <w:t xml:space="preserve"> recebe o pedido do paciente e executa a ação final de cancela a consulta</w:t>
      </w:r>
      <w:r>
        <w:t xml:space="preserve"> no sistema, liberando o horário na agenda.</w:t>
      </w:r>
    </w:p>
    <w:p w14:paraId="3043A8A7">
      <w:pPr>
        <w:spacing w:line="360" w:lineRule="auto"/>
        <w:ind w:left="0" w:leftChars="0" w:firstLine="0" w:firstLineChars="0"/>
      </w:pPr>
      <w:r>
        <w:t>Fluxo B: Cancelamento Direto pela Secretária (Sem solicitação prévia)</w:t>
      </w:r>
    </w:p>
    <w:p w14:paraId="574EA264">
      <w:pPr>
        <w:spacing w:line="360" w:lineRule="auto"/>
        <w:ind w:left="0" w:leftChars="0" w:firstLine="0" w:firstLineChars="0"/>
      </w:pPr>
      <w:r>
        <w:t>Por motivos de força maior (como ausência médica ou reorganização interna), a Secretária</w:t>
      </w:r>
      <w:r>
        <w:t xml:space="preserve"> inicia o processo diretamente e executa o caso cancela a consulta</w:t>
      </w:r>
      <w:r>
        <w:t>, notificando o paciente posteriormente.</w:t>
      </w:r>
    </w:p>
    <w:p w14:paraId="30BA5142">
      <w:pPr>
        <w:spacing w:line="360" w:lineRule="auto"/>
        <w:ind w:left="0" w:leftChars="0" w:firstLine="0" w:firstLineChars="0"/>
      </w:pPr>
    </w:p>
    <w:p w14:paraId="297EE85E">
      <w:pPr>
        <w:tabs>
          <w:tab w:val="left" w:pos="1429"/>
        </w:tabs>
        <w:ind w:left="720" w:firstLine="0"/>
      </w:pPr>
      <w:bookmarkStart w:id="17" w:name="_heading=h.hyvwenoixavx"/>
      <w:bookmarkEnd w:id="17"/>
    </w:p>
    <w:p w14:paraId="6379B16E">
      <w:pPr>
        <w:ind w:firstLine="0"/>
      </w:pPr>
    </w:p>
    <w:p w14:paraId="41494CD3">
      <w:pPr>
        <w:ind w:firstLine="0"/>
      </w:pPr>
    </w:p>
    <w:p w14:paraId="40B5A572">
      <w:pPr>
        <w:pStyle w:val="3"/>
        <w:numPr>
          <w:ilvl w:val="1"/>
          <w:numId w:val="4"/>
        </w:numPr>
      </w:pPr>
      <w:bookmarkStart w:id="18" w:name="_Toc119164381"/>
      <w:r>
        <w:t>Diagrama de Classe</w:t>
      </w:r>
      <w:bookmarkEnd w:id="18"/>
    </w:p>
    <w:p w14:paraId="00C12E98">
      <w:pPr>
        <w:ind w:firstLine="0"/>
      </w:pPr>
      <w:r>
        <w:rPr>
          <w:rStyle w:val="32"/>
          <w:b/>
          <w:sz w:val="20"/>
          <w:szCs w:val="20"/>
        </w:rPr>
        <w:t>Fonte: O autor, 2026</w:t>
      </w:r>
    </w:p>
    <w:p w14:paraId="0662EFB2">
      <w:pPr>
        <w:pStyle w:val="3"/>
        <w:numPr>
          <w:ilvl w:val="1"/>
          <w:numId w:val="4"/>
        </w:numPr>
      </w:pPr>
      <w:bookmarkStart w:id="19" w:name="_Toc119164382"/>
      <w:r>
        <w:t>Diagrama de Sequência</w:t>
      </w:r>
      <w:bookmarkEnd w:id="19"/>
    </w:p>
    <w:p w14:paraId="21D018CB">
      <w:pPr>
        <w:ind w:left="709" w:firstLine="0"/>
      </w:pPr>
    </w:p>
    <w:p w14:paraId="48BD4526">
      <w:pPr>
        <w:ind w:left="709" w:hanging="709"/>
      </w:pPr>
    </w:p>
    <w:p w14:paraId="22347D55">
      <w:pPr>
        <w:ind w:left="709" w:firstLine="0"/>
        <w:rPr>
          <w:sz w:val="22"/>
          <w:szCs w:val="22"/>
        </w:rPr>
      </w:pPr>
    </w:p>
    <w:p w14:paraId="00BA3BDA">
      <w:pPr>
        <w:ind w:firstLine="0"/>
      </w:pPr>
      <w:r>
        <w:rPr>
          <w:rStyle w:val="32"/>
          <w:b/>
          <w:sz w:val="20"/>
          <w:szCs w:val="20"/>
        </w:rPr>
        <w:t>Fonte: O autor, 2026</w:t>
      </w:r>
    </w:p>
    <w:p w14:paraId="5BFF3492">
      <w:pPr>
        <w:ind w:firstLine="0"/>
      </w:pPr>
    </w:p>
    <w:p w14:paraId="73E5EBDF">
      <w:pPr>
        <w:ind w:firstLine="0"/>
      </w:pPr>
    </w:p>
    <w:p w14:paraId="4794569A">
      <w:pPr>
        <w:pStyle w:val="3"/>
        <w:numPr>
          <w:ilvl w:val="1"/>
          <w:numId w:val="4"/>
        </w:numPr>
      </w:pPr>
      <w:bookmarkStart w:id="20" w:name="_Toc119164383"/>
      <w:r>
        <w:t>Diagrama de Atividade</w:t>
      </w:r>
      <w:bookmarkEnd w:id="20"/>
    </w:p>
    <w:p w14:paraId="50D70A3C">
      <w:pPr>
        <w:spacing w:line="360" w:lineRule="auto"/>
        <w:ind w:left="709" w:hanging="709"/>
      </w:pPr>
    </w:p>
    <w:p w14:paraId="41F7DA0C">
      <w:pPr>
        <w:ind w:firstLine="0"/>
      </w:pPr>
      <w:r>
        <w:rPr>
          <w:rStyle w:val="32"/>
          <w:b/>
          <w:sz w:val="20"/>
          <w:szCs w:val="20"/>
        </w:rPr>
        <w:t>Fonte: O autor, 2026</w:t>
      </w:r>
    </w:p>
    <w:p w14:paraId="4E7B80DA">
      <w:pPr>
        <w:pStyle w:val="2"/>
        <w:numPr>
          <w:ilvl w:val="0"/>
          <w:numId w:val="4"/>
        </w:numPr>
      </w:pPr>
      <w:bookmarkStart w:id="21" w:name="_Toc119164384"/>
      <w:r>
        <w:t>Telas</w:t>
      </w:r>
      <w:bookmarkEnd w:id="21"/>
    </w:p>
    <w:p w14:paraId="0B49024B">
      <w:pPr>
        <w:tabs>
          <w:tab w:val="left" w:pos="709"/>
        </w:tabs>
        <w:ind w:firstLine="0"/>
      </w:pPr>
    </w:p>
    <w:p w14:paraId="45374279">
      <w:pPr>
        <w:tabs>
          <w:tab w:val="left" w:pos="709"/>
        </w:tabs>
        <w:ind w:firstLine="0"/>
      </w:pPr>
    </w:p>
    <w:p w14:paraId="28379888">
      <w:pPr>
        <w:tabs>
          <w:tab w:val="left" w:pos="709"/>
        </w:tabs>
        <w:ind w:firstLine="0"/>
      </w:pPr>
    </w:p>
    <w:p w14:paraId="1D7AC8FC">
      <w:pPr>
        <w:tabs>
          <w:tab w:val="left" w:pos="709"/>
        </w:tabs>
        <w:ind w:firstLine="0"/>
      </w:pPr>
    </w:p>
    <w:p w14:paraId="2D404960">
      <w:pPr>
        <w:tabs>
          <w:tab w:val="left" w:pos="709"/>
        </w:tabs>
        <w:ind w:firstLine="0"/>
      </w:pPr>
    </w:p>
    <w:p w14:paraId="4C75D120">
      <w:pPr>
        <w:tabs>
          <w:tab w:val="left" w:pos="709"/>
        </w:tabs>
        <w:ind w:firstLine="0"/>
      </w:pPr>
    </w:p>
    <w:p w14:paraId="6EBD6479">
      <w:pPr>
        <w:tabs>
          <w:tab w:val="left" w:pos="709"/>
        </w:tabs>
        <w:ind w:firstLine="0"/>
      </w:pPr>
    </w:p>
    <w:p w14:paraId="6E35CD41">
      <w:pPr>
        <w:tabs>
          <w:tab w:val="left" w:pos="709"/>
        </w:tabs>
        <w:ind w:firstLine="0"/>
      </w:pPr>
    </w:p>
    <w:p w14:paraId="0A4F0C01">
      <w:pPr>
        <w:tabs>
          <w:tab w:val="left" w:pos="709"/>
        </w:tabs>
        <w:ind w:firstLine="0"/>
      </w:pPr>
    </w:p>
    <w:p w14:paraId="0E04C701">
      <w:pPr>
        <w:tabs>
          <w:tab w:val="left" w:pos="709"/>
        </w:tabs>
        <w:ind w:firstLine="0"/>
      </w:pPr>
    </w:p>
    <w:p w14:paraId="36CD8C0D">
      <w:pPr>
        <w:tabs>
          <w:tab w:val="left" w:pos="709"/>
        </w:tabs>
        <w:ind w:firstLine="0"/>
      </w:pPr>
    </w:p>
    <w:p w14:paraId="5BE5A2C5">
      <w:pPr>
        <w:tabs>
          <w:tab w:val="left" w:pos="709"/>
        </w:tabs>
        <w:ind w:firstLine="0"/>
      </w:pPr>
    </w:p>
    <w:p w14:paraId="120977EC">
      <w:pPr>
        <w:tabs>
          <w:tab w:val="left" w:pos="709"/>
        </w:tabs>
        <w:ind w:firstLine="0"/>
      </w:pPr>
    </w:p>
    <w:p w14:paraId="69224C23">
      <w:pPr>
        <w:tabs>
          <w:tab w:val="left" w:pos="709"/>
        </w:tabs>
        <w:ind w:firstLine="0"/>
      </w:pPr>
    </w:p>
    <w:p w14:paraId="3CC2DD2B">
      <w:pPr>
        <w:tabs>
          <w:tab w:val="left" w:pos="709"/>
        </w:tabs>
        <w:ind w:firstLine="0"/>
      </w:pPr>
    </w:p>
    <w:p w14:paraId="61D5411E">
      <w:pPr>
        <w:tabs>
          <w:tab w:val="left" w:pos="709"/>
        </w:tabs>
        <w:ind w:firstLine="0"/>
      </w:pPr>
    </w:p>
    <w:p w14:paraId="3B6D1325">
      <w:pPr>
        <w:tabs>
          <w:tab w:val="left" w:pos="709"/>
        </w:tabs>
        <w:ind w:firstLine="0"/>
      </w:pPr>
    </w:p>
    <w:p w14:paraId="7A65D0E0">
      <w:pPr>
        <w:tabs>
          <w:tab w:val="left" w:pos="709"/>
        </w:tabs>
        <w:ind w:firstLine="0"/>
      </w:pPr>
    </w:p>
    <w:p w14:paraId="617380B6">
      <w:pPr>
        <w:tabs>
          <w:tab w:val="left" w:pos="709"/>
        </w:tabs>
        <w:ind w:firstLine="0"/>
      </w:pPr>
    </w:p>
    <w:p w14:paraId="579B92B9">
      <w:pPr>
        <w:tabs>
          <w:tab w:val="left" w:pos="709"/>
        </w:tabs>
        <w:ind w:firstLine="0"/>
      </w:pPr>
    </w:p>
    <w:p w14:paraId="273FE687">
      <w:pPr>
        <w:tabs>
          <w:tab w:val="left" w:pos="709"/>
        </w:tabs>
        <w:ind w:firstLine="0"/>
      </w:pPr>
    </w:p>
    <w:p w14:paraId="5855C054">
      <w:pPr>
        <w:tabs>
          <w:tab w:val="left" w:pos="709"/>
        </w:tabs>
        <w:ind w:firstLine="0"/>
      </w:pPr>
    </w:p>
    <w:p w14:paraId="1D5A96B2">
      <w:pPr>
        <w:tabs>
          <w:tab w:val="left" w:pos="709"/>
        </w:tabs>
        <w:ind w:firstLine="0"/>
      </w:pPr>
    </w:p>
    <w:p w14:paraId="5C143214">
      <w:pPr>
        <w:tabs>
          <w:tab w:val="left" w:pos="709"/>
        </w:tabs>
        <w:ind w:firstLine="0"/>
      </w:pPr>
    </w:p>
    <w:p w14:paraId="34FDA33C">
      <w:pPr>
        <w:tabs>
          <w:tab w:val="left" w:pos="709"/>
        </w:tabs>
        <w:ind w:firstLine="0"/>
      </w:pPr>
    </w:p>
    <w:p w14:paraId="25E50B36">
      <w:pPr>
        <w:tabs>
          <w:tab w:val="left" w:pos="709"/>
        </w:tabs>
        <w:ind w:firstLine="0"/>
      </w:pPr>
    </w:p>
    <w:p w14:paraId="0EEE6EB6">
      <w:pPr>
        <w:tabs>
          <w:tab w:val="left" w:pos="709"/>
        </w:tabs>
        <w:ind w:firstLine="0"/>
      </w:pPr>
    </w:p>
    <w:p w14:paraId="12F87B55">
      <w:pPr>
        <w:tabs>
          <w:tab w:val="left" w:pos="709"/>
        </w:tabs>
        <w:ind w:firstLine="0"/>
      </w:pPr>
    </w:p>
    <w:p w14:paraId="1D202B34">
      <w:pPr>
        <w:tabs>
          <w:tab w:val="left" w:pos="709"/>
        </w:tabs>
        <w:ind w:firstLine="0"/>
      </w:pPr>
    </w:p>
    <w:p w14:paraId="152E7847">
      <w:pPr>
        <w:tabs>
          <w:tab w:val="left" w:pos="709"/>
        </w:tabs>
        <w:ind w:firstLine="0"/>
      </w:pPr>
    </w:p>
    <w:p w14:paraId="107F9658">
      <w:pPr>
        <w:tabs>
          <w:tab w:val="left" w:pos="709"/>
        </w:tabs>
        <w:ind w:firstLine="0"/>
      </w:pPr>
    </w:p>
    <w:p w14:paraId="196CE555">
      <w:pPr>
        <w:tabs>
          <w:tab w:val="left" w:pos="709"/>
        </w:tabs>
        <w:ind w:firstLine="0"/>
      </w:pPr>
    </w:p>
    <w:p w14:paraId="47E6F5AC">
      <w:pPr>
        <w:tabs>
          <w:tab w:val="left" w:pos="709"/>
        </w:tabs>
        <w:ind w:firstLine="0"/>
      </w:pPr>
    </w:p>
    <w:p w14:paraId="5CEE0991">
      <w:pPr>
        <w:tabs>
          <w:tab w:val="left" w:pos="709"/>
        </w:tabs>
        <w:ind w:firstLine="0"/>
      </w:pPr>
    </w:p>
    <w:p w14:paraId="2E75794F">
      <w:pPr>
        <w:tabs>
          <w:tab w:val="left" w:pos="709"/>
        </w:tabs>
        <w:ind w:firstLine="0"/>
      </w:pPr>
    </w:p>
    <w:p w14:paraId="73D91D85">
      <w:pPr>
        <w:tabs>
          <w:tab w:val="left" w:pos="709"/>
        </w:tabs>
        <w:ind w:firstLine="0"/>
      </w:pPr>
    </w:p>
    <w:p w14:paraId="180199C6">
      <w:pPr>
        <w:tabs>
          <w:tab w:val="left" w:pos="709"/>
        </w:tabs>
        <w:ind w:firstLine="0"/>
      </w:pPr>
    </w:p>
    <w:p w14:paraId="74973852">
      <w:pPr>
        <w:tabs>
          <w:tab w:val="left" w:pos="709"/>
        </w:tabs>
        <w:ind w:firstLine="0"/>
      </w:pPr>
    </w:p>
    <w:p w14:paraId="5D92DDF7">
      <w:pPr>
        <w:tabs>
          <w:tab w:val="left" w:pos="709"/>
        </w:tabs>
        <w:ind w:firstLine="0"/>
      </w:pPr>
    </w:p>
    <w:p w14:paraId="7ABE8168">
      <w:pPr>
        <w:tabs>
          <w:tab w:val="left" w:pos="709"/>
        </w:tabs>
        <w:ind w:firstLine="0"/>
      </w:pPr>
    </w:p>
    <w:p w14:paraId="3FD5F0B3">
      <w:pPr>
        <w:tabs>
          <w:tab w:val="left" w:pos="709"/>
        </w:tabs>
        <w:ind w:firstLine="0"/>
      </w:pPr>
    </w:p>
    <w:p w14:paraId="584C0D2E">
      <w:pPr>
        <w:tabs>
          <w:tab w:val="left" w:pos="709"/>
        </w:tabs>
        <w:ind w:firstLine="0"/>
      </w:pPr>
    </w:p>
    <w:p w14:paraId="4C21BB58">
      <w:pPr>
        <w:tabs>
          <w:tab w:val="left" w:pos="709"/>
        </w:tabs>
        <w:ind w:firstLine="0"/>
      </w:pPr>
    </w:p>
    <w:p w14:paraId="338EDCFC">
      <w:pPr>
        <w:tabs>
          <w:tab w:val="left" w:pos="709"/>
        </w:tabs>
        <w:ind w:firstLine="0"/>
      </w:pPr>
    </w:p>
    <w:p w14:paraId="31A81C2C">
      <w:pPr>
        <w:tabs>
          <w:tab w:val="left" w:pos="709"/>
        </w:tabs>
        <w:ind w:firstLine="0"/>
      </w:pPr>
    </w:p>
    <w:p w14:paraId="39C5F038">
      <w:pPr>
        <w:tabs>
          <w:tab w:val="left" w:pos="709"/>
        </w:tabs>
        <w:ind w:firstLine="0"/>
      </w:pPr>
    </w:p>
    <w:p w14:paraId="6A2B6D19">
      <w:pPr>
        <w:tabs>
          <w:tab w:val="left" w:pos="709"/>
        </w:tabs>
        <w:ind w:firstLine="0"/>
      </w:pPr>
    </w:p>
    <w:p w14:paraId="4AD6CA74">
      <w:pPr>
        <w:pStyle w:val="2"/>
        <w:numPr>
          <w:ilvl w:val="0"/>
          <w:numId w:val="4"/>
        </w:numPr>
        <w:spacing w:line="360" w:lineRule="auto"/>
      </w:pPr>
      <w:r>
        <w:t xml:space="preserve"> </w:t>
      </w:r>
      <w:bookmarkStart w:id="22" w:name="_Toc119164385"/>
      <w:r>
        <w:t>Conclusão</w:t>
      </w:r>
      <w:bookmarkEnd w:id="22"/>
    </w:p>
    <w:p w14:paraId="7CADFB4B">
      <w:pPr>
        <w:spacing w:line="360" w:lineRule="auto"/>
        <w:ind w:left="709" w:firstLine="0"/>
      </w:pPr>
      <w:bookmarkStart w:id="23" w:name="_heading=h.qsh70q"/>
      <w:bookmarkEnd w:id="23"/>
    </w:p>
    <w:p w14:paraId="7B8C8970">
      <w:pPr>
        <w:ind w:left="709" w:firstLine="0"/>
      </w:pPr>
    </w:p>
    <w:p w14:paraId="68E834C0">
      <w:pPr>
        <w:pStyle w:val="2"/>
        <w:numPr>
          <w:ilvl w:val="0"/>
          <w:numId w:val="4"/>
        </w:numPr>
      </w:pPr>
      <w:bookmarkStart w:id="24" w:name="_Toc119164386"/>
      <w:r>
        <w:t>REFERÊNCIAS</w:t>
      </w:r>
      <w:bookmarkEnd w:id="24"/>
    </w:p>
    <w:p w14:paraId="0D0C4A6F">
      <w:pPr>
        <w:ind w:firstLine="0"/>
      </w:pPr>
    </w:p>
    <w:p w14:paraId="2BB3E271">
      <w:pPr>
        <w:spacing w:line="240" w:lineRule="auto"/>
        <w:ind w:left="0" w:firstLine="0"/>
        <w:jc w:val="left"/>
        <w:rPr>
          <w:sz w:val="24"/>
          <w:szCs w:val="24"/>
        </w:rPr>
      </w:pPr>
      <w:r>
        <w:rPr>
          <w:sz w:val="24"/>
          <w:szCs w:val="24"/>
        </w:rPr>
        <w:t>AUDY, J. L., ANDRADE, G. K.; CIDRAL, A. Fundamentos de Sistemas de Informação. Porto Alegre: Bookman, 2005.</w:t>
      </w:r>
    </w:p>
    <w:p w14:paraId="089290A5">
      <w:pPr>
        <w:spacing w:line="240" w:lineRule="auto"/>
        <w:ind w:left="0" w:firstLine="0"/>
        <w:jc w:val="left"/>
        <w:rPr>
          <w:sz w:val="24"/>
          <w:szCs w:val="24"/>
        </w:rPr>
      </w:pPr>
    </w:p>
    <w:p w14:paraId="25A22C2C">
      <w:pPr>
        <w:spacing w:line="240" w:lineRule="auto"/>
        <w:ind w:left="0" w:firstLine="0"/>
        <w:jc w:val="left"/>
        <w:rPr>
          <w:sz w:val="24"/>
          <w:szCs w:val="24"/>
        </w:rPr>
      </w:pPr>
      <w:bookmarkStart w:id="25" w:name="_heading=h.1pxezwc"/>
      <w:bookmarkEnd w:id="25"/>
      <w:r>
        <w:rPr>
          <w:sz w:val="24"/>
          <w:szCs w:val="24"/>
        </w:rPr>
        <w:t>BAHIA, Secretaria da Saúde da. A Policlínica: o que é?. O QUE É?. 2026.</w:t>
      </w:r>
    </w:p>
    <w:p w14:paraId="6D1D4267">
      <w:pPr>
        <w:spacing w:line="240" w:lineRule="auto"/>
        <w:ind w:left="0" w:firstLine="0"/>
        <w:jc w:val="left"/>
        <w:rPr>
          <w:sz w:val="24"/>
          <w:szCs w:val="24"/>
        </w:rPr>
      </w:pPr>
    </w:p>
    <w:p w14:paraId="40DA9BC0">
      <w:pPr>
        <w:spacing w:line="240" w:lineRule="auto"/>
        <w:ind w:left="0" w:firstLine="0"/>
        <w:jc w:val="left"/>
        <w:rPr>
          <w:sz w:val="24"/>
          <w:szCs w:val="24"/>
        </w:rPr>
      </w:pPr>
      <w:r>
        <w:rPr>
          <w:sz w:val="24"/>
          <w:szCs w:val="24"/>
        </w:rPr>
        <w:t>Disponível em: https://www.consorciomrn.ba.gov.br/pag/a-policlinica. Acesso em:</w:t>
      </w:r>
    </w:p>
    <w:p w14:paraId="2C5C413D">
      <w:pPr>
        <w:spacing w:line="240" w:lineRule="auto"/>
        <w:ind w:left="0" w:firstLine="0"/>
        <w:jc w:val="left"/>
        <w:rPr>
          <w:sz w:val="24"/>
          <w:szCs w:val="24"/>
        </w:rPr>
      </w:pPr>
      <w:r>
        <w:rPr>
          <w:sz w:val="24"/>
          <w:szCs w:val="24"/>
        </w:rPr>
        <w:t>13 mar. 2026.</w:t>
      </w:r>
    </w:p>
    <w:p w14:paraId="5C5ED056">
      <w:pPr>
        <w:spacing w:line="240" w:lineRule="auto"/>
        <w:ind w:left="0" w:firstLine="0"/>
        <w:jc w:val="left"/>
        <w:rPr>
          <w:sz w:val="24"/>
          <w:szCs w:val="24"/>
        </w:rPr>
      </w:pPr>
    </w:p>
    <w:p w14:paraId="7887B711">
      <w:pPr>
        <w:spacing w:line="240" w:lineRule="auto"/>
        <w:ind w:left="0" w:firstLine="0"/>
        <w:jc w:val="left"/>
        <w:rPr>
          <w:sz w:val="24"/>
          <w:szCs w:val="24"/>
        </w:rPr>
      </w:pPr>
      <w:r>
        <w:rPr>
          <w:sz w:val="24"/>
          <w:szCs w:val="24"/>
        </w:rPr>
        <w:t>SATTO, Alma Serena Barbosa. Dicas de gestão: atendimento humanizado.</w:t>
      </w:r>
    </w:p>
    <w:p w14:paraId="224F7219">
      <w:pPr>
        <w:spacing w:line="240" w:lineRule="auto"/>
        <w:ind w:left="0" w:firstLine="0"/>
        <w:jc w:val="left"/>
        <w:rPr>
          <w:sz w:val="24"/>
          <w:szCs w:val="24"/>
        </w:rPr>
      </w:pPr>
      <w:r>
        <w:rPr>
          <w:sz w:val="24"/>
          <w:szCs w:val="24"/>
        </w:rPr>
        <w:t>Atendimento humanizado. 2026. Disponível em:</w:t>
      </w:r>
    </w:p>
    <w:p w14:paraId="07A3CCB7">
      <w:pPr>
        <w:spacing w:line="240" w:lineRule="auto"/>
        <w:ind w:left="0" w:firstLine="0"/>
        <w:jc w:val="left"/>
        <w:rPr>
          <w:sz w:val="24"/>
          <w:szCs w:val="24"/>
        </w:rPr>
      </w:pPr>
      <w:r>
        <w:rPr>
          <w:sz w:val="24"/>
          <w:szCs w:val="24"/>
        </w:rPr>
        <w:t>https://www.tjsc.jus.br/web/servidor/dicas-de-gestao/-/asset_publisher/Vzr9I2D1M5</w:t>
      </w:r>
    </w:p>
    <w:p w14:paraId="78505B00">
      <w:pPr>
        <w:spacing w:line="240" w:lineRule="auto"/>
        <w:ind w:left="0" w:firstLine="0"/>
        <w:jc w:val="left"/>
        <w:rPr>
          <w:sz w:val="24"/>
          <w:szCs w:val="24"/>
        </w:rPr>
      </w:pPr>
      <w:r>
        <w:rPr>
          <w:sz w:val="24"/>
          <w:szCs w:val="24"/>
        </w:rPr>
        <w:t>Lh/content/atendimento-humanizado. Acesso em: 13 mar. 2026.</w:t>
      </w:r>
    </w:p>
    <w:p w14:paraId="0DF66A58">
      <w:pPr>
        <w:spacing w:line="240" w:lineRule="auto"/>
        <w:ind w:left="0" w:firstLine="0"/>
        <w:jc w:val="left"/>
        <w:rPr>
          <w:sz w:val="24"/>
          <w:szCs w:val="24"/>
        </w:rPr>
      </w:pPr>
    </w:p>
    <w:p w14:paraId="320A6216">
      <w:pPr>
        <w:spacing w:line="240" w:lineRule="auto"/>
        <w:ind w:left="0" w:firstLine="0"/>
        <w:jc w:val="left"/>
      </w:pPr>
      <w:r>
        <w:rPr>
          <w:rFonts w:eastAsia="SimSun" w:cs="Arial"/>
          <w:i w:val="0"/>
          <w:iCs w:val="0"/>
          <w:caps w:val="0"/>
          <w:smallCaps w:val="0"/>
          <w:color w:val="222222"/>
          <w:spacing w:val="0"/>
          <w:sz w:val="24"/>
          <w:szCs w:val="24"/>
          <w:highlight w:val="white"/>
        </w:rPr>
        <w:t>DOS REIS LEHNHART, Eliete et al. CiClo de Vida dos sistemas: uma análise dos desafios da implementação de um sistema de informação em uma instituição de saúde públiCa. </w:t>
      </w:r>
      <w:r>
        <w:rPr>
          <w:rFonts w:eastAsia="SimSun" w:cs="Arial"/>
          <w:b/>
          <w:bCs/>
          <w:i w:val="0"/>
          <w:iCs w:val="0"/>
          <w:caps w:val="0"/>
          <w:smallCaps w:val="0"/>
          <w:color w:val="222222"/>
          <w:spacing w:val="0"/>
          <w:sz w:val="24"/>
          <w:szCs w:val="24"/>
          <w:highlight w:val="white"/>
        </w:rPr>
        <w:t>Revista de Administração da Universidade Federal de Santa Maria</w:t>
      </w:r>
      <w:r>
        <w:rPr>
          <w:rFonts w:eastAsia="SimSun" w:cs="Arial"/>
          <w:i w:val="0"/>
          <w:iCs w:val="0"/>
          <w:caps w:val="0"/>
          <w:smallCaps w:val="0"/>
          <w:color w:val="222222"/>
          <w:spacing w:val="0"/>
          <w:sz w:val="24"/>
          <w:szCs w:val="24"/>
          <w:highlight w:val="white"/>
        </w:rPr>
        <w:t>, v. 10, n. 4, p. 574-591, 2017.</w:t>
      </w:r>
    </w:p>
    <w:p w14:paraId="01586B11">
      <w:pPr>
        <w:spacing w:line="240" w:lineRule="auto"/>
        <w:ind w:left="0" w:firstLine="0"/>
        <w:jc w:val="left"/>
        <w:rPr>
          <w:rFonts w:eastAsia="SimSun" w:cs="Arial"/>
          <w:i w:val="0"/>
          <w:iCs w:val="0"/>
          <w:caps w:val="0"/>
          <w:smallCaps w:val="0"/>
          <w:color w:val="222222"/>
          <w:spacing w:val="0"/>
          <w:sz w:val="24"/>
          <w:szCs w:val="24"/>
          <w:highlight w:val="white"/>
        </w:rPr>
      </w:pPr>
    </w:p>
    <w:p w14:paraId="5814DE07">
      <w:pPr>
        <w:spacing w:line="240" w:lineRule="auto"/>
        <w:ind w:left="0" w:firstLine="0"/>
        <w:jc w:val="left"/>
        <w:rPr>
          <w:rFonts w:eastAsia="SimSun" w:cs="Arial"/>
          <w:i w:val="0"/>
          <w:iCs w:val="0"/>
          <w:caps w:val="0"/>
          <w:smallCaps w:val="0"/>
          <w:color w:val="222222"/>
          <w:spacing w:val="0"/>
          <w:sz w:val="24"/>
          <w:szCs w:val="24"/>
          <w:highlight w:val="white"/>
        </w:rPr>
      </w:pPr>
      <w:r>
        <w:rPr>
          <w:rFonts w:eastAsia="SimSun" w:cs="Arial"/>
          <w:i w:val="0"/>
          <w:iCs w:val="0"/>
          <w:caps w:val="0"/>
          <w:smallCaps w:val="0"/>
          <w:color w:val="222222"/>
          <w:spacing w:val="0"/>
          <w:sz w:val="24"/>
          <w:szCs w:val="24"/>
          <w:highlight w:val="white"/>
        </w:rPr>
        <w:t>HILLMAN, Mônica Mazzochi. HTML: o que é, para que serve, como aprender: html, exemplos e guia para iniciantes. HTML, exemplos e guia para iniciantes. 2023. Disponível em: https://www.alura.com.br/artigos/html?utm_term=&amp;utm_campaign=&amp;utm_source=google&amp;utm_medium=cpc&amp;campaign_id=23805973578__&amp;utm_id=23805973578__&amp;hsa_acc=7964138385&amp;hsa_cam=&amp;hsa_grp=&amp;hsa_ad=&amp;hsa_src=x&amp;hsa_tgt=&amp;hsa_kw=&amp;hsa_mt=&amp;hsa_net=google&amp;hsa_ver=3&amp;gad_source=1&amp;gad_campaignid=23815806613&amp;gbraid=0AAAAADpqZIDqBnkGCa4CBga51BpiPxEIF&amp;gclid=EAIaIQobChMI0KXrxLqOlQMVqV9IAB1NoTooEAAYASAAEgK3bfD_BwE. Acesso em: 17 jun. 2026.</w:t>
      </w:r>
    </w:p>
    <w:p w14:paraId="66FA3F6D">
      <w:pPr>
        <w:spacing w:line="240" w:lineRule="auto"/>
        <w:ind w:left="0" w:firstLine="0"/>
        <w:jc w:val="left"/>
        <w:rPr>
          <w:rFonts w:eastAsia="SimSun" w:cs="Arial"/>
          <w:i w:val="0"/>
          <w:iCs w:val="0"/>
          <w:caps w:val="0"/>
          <w:smallCaps w:val="0"/>
          <w:color w:val="222222"/>
          <w:spacing w:val="0"/>
          <w:sz w:val="24"/>
          <w:szCs w:val="24"/>
          <w:highlight w:val="white"/>
        </w:rPr>
      </w:pPr>
    </w:p>
    <w:p w14:paraId="7796AA08">
      <w:pPr>
        <w:spacing w:line="240" w:lineRule="auto"/>
        <w:ind w:left="0" w:firstLine="0"/>
        <w:jc w:val="left"/>
        <w:rPr>
          <w:rFonts w:eastAsia="SimSun" w:cs="Arial"/>
          <w:i w:val="0"/>
          <w:iCs w:val="0"/>
          <w:caps w:val="0"/>
          <w:smallCaps w:val="0"/>
          <w:color w:val="222222"/>
          <w:spacing w:val="0"/>
          <w:sz w:val="24"/>
          <w:szCs w:val="24"/>
          <w:highlight w:val="white"/>
        </w:rPr>
      </w:pPr>
      <w:r>
        <w:rPr>
          <w:rFonts w:eastAsia="SimSun" w:cs="Arial"/>
          <w:i w:val="0"/>
          <w:iCs w:val="0"/>
          <w:caps w:val="0"/>
          <w:smallCaps w:val="0"/>
          <w:color w:val="222222"/>
          <w:spacing w:val="0"/>
          <w:sz w:val="24"/>
          <w:szCs w:val="24"/>
          <w:highlight w:val="white"/>
        </w:rPr>
        <w:t>SILVÉRIO, Rafaela Petelin. PHP: um guia completo sobre essa linguagem de programação. 2024. Disponível em: https://www.alura.com.br/artigos/php?utm_term=&amp;utm_campaign=&amp;utm_source=google&amp;utm_medium=cpc&amp;campaign_id=23805973578__&amp;utm_id=23805973578__&amp;hsa_acc=7964138385&amp;hsa_cam=&amp;hsa_grp=&amp;hsa_ad=&amp;hsa_src=x&amp;hsa_tgt=&amp;hsa_kw=&amp;hsa_mt=&amp;hsa_net=google&amp;hsa_ver=3&amp;gad_source=1&amp;gad_campaignid=23815806613&amp;gbraid=0AAAAADpqZIDqBnkGCa4CBga51BpiPxEIF&amp;gclid=EAIaIQobChMIjv3T7ryOlQMVH2dIAB0pOAgKEAAYASAAEgKhIPD_BwE. Acesso em: 17 jun. 2026.</w:t>
      </w:r>
    </w:p>
    <w:p w14:paraId="4A44EF49">
      <w:pPr>
        <w:spacing w:line="240" w:lineRule="auto"/>
        <w:ind w:left="0" w:firstLine="0"/>
        <w:jc w:val="left"/>
        <w:rPr>
          <w:rFonts w:eastAsia="SimSun" w:cs="Arial"/>
          <w:i w:val="0"/>
          <w:iCs w:val="0"/>
          <w:caps w:val="0"/>
          <w:smallCaps w:val="0"/>
          <w:color w:val="222222"/>
          <w:spacing w:val="0"/>
          <w:sz w:val="24"/>
          <w:szCs w:val="24"/>
          <w:highlight w:val="white"/>
        </w:rPr>
      </w:pPr>
    </w:p>
    <w:p w14:paraId="57046E94">
      <w:pPr>
        <w:spacing w:line="240" w:lineRule="auto"/>
        <w:ind w:left="0" w:firstLine="0"/>
        <w:jc w:val="left"/>
      </w:pPr>
      <w:r>
        <w:rPr>
          <w:rFonts w:ascii="Helvetica" w:hAnsi="Helvetica" w:eastAsia="Helvetica" w:cs="Helvetica"/>
          <w:i w:val="0"/>
          <w:iCs w:val="0"/>
          <w:caps w:val="0"/>
          <w:smallCaps w:val="0"/>
          <w:color w:val="222222"/>
          <w:spacing w:val="0"/>
          <w:sz w:val="24"/>
          <w:szCs w:val="24"/>
          <w:highlight w:val="white"/>
        </w:rPr>
        <w:t>ACRAS, Ricardo. </w:t>
      </w:r>
      <w:r>
        <w:rPr>
          <w:rStyle w:val="26"/>
          <w:rFonts w:ascii="Helvetica" w:hAnsi="Helvetica" w:eastAsia="Helvetica" w:cs="Helvetica"/>
          <w:b/>
          <w:bCs/>
          <w:i w:val="0"/>
          <w:iCs w:val="0"/>
          <w:caps w:val="0"/>
          <w:smallCaps w:val="0"/>
          <w:color w:val="222222"/>
          <w:spacing w:val="0"/>
          <w:sz w:val="24"/>
          <w:szCs w:val="24"/>
          <w:highlight w:val="white"/>
        </w:rPr>
        <w:t>O que é JavaScript: onde é usado e qual a importância na web</w:t>
      </w:r>
      <w:r>
        <w:rPr>
          <w:rFonts w:ascii="Helvetica" w:hAnsi="Helvetica" w:eastAsia="Helvetica" w:cs="Helvetica"/>
          <w:i w:val="0"/>
          <w:iCs w:val="0"/>
          <w:caps w:val="0"/>
          <w:smallCaps w:val="0"/>
          <w:color w:val="222222"/>
          <w:spacing w:val="0"/>
          <w:sz w:val="24"/>
          <w:szCs w:val="24"/>
          <w:highlight w:val="white"/>
        </w:rPr>
        <w:t>. 2024. Disponível em: https://focusnfe.com.br/blog/o-estado-da-arte-javascript/. Acesso em: 17 jun. 2026.</w:t>
      </w:r>
    </w:p>
    <w:p w14:paraId="4C626E29">
      <w:pPr>
        <w:spacing w:line="240" w:lineRule="auto"/>
        <w:ind w:left="0" w:firstLine="0"/>
        <w:jc w:val="left"/>
        <w:rPr>
          <w:rFonts w:ascii="Helvetica" w:hAnsi="Helvetica" w:eastAsia="Helvetica" w:cs="Helvetica"/>
          <w:i w:val="0"/>
          <w:iCs w:val="0"/>
          <w:caps w:val="0"/>
          <w:smallCaps w:val="0"/>
          <w:color w:val="222222"/>
          <w:spacing w:val="0"/>
          <w:sz w:val="24"/>
          <w:szCs w:val="24"/>
          <w:highlight w:val="white"/>
        </w:rPr>
      </w:pPr>
    </w:p>
    <w:p w14:paraId="5E13A785">
      <w:pPr>
        <w:spacing w:line="240" w:lineRule="auto"/>
        <w:ind w:left="0" w:firstLine="0"/>
        <w:jc w:val="left"/>
      </w:pPr>
      <w:r>
        <w:rPr>
          <w:rFonts w:ascii="Helvetica" w:hAnsi="Helvetica" w:eastAsia="Helvetica" w:cs="Helvetica"/>
          <w:i w:val="0"/>
          <w:iCs w:val="0"/>
          <w:caps w:val="0"/>
          <w:smallCaps w:val="0"/>
          <w:color w:val="222222"/>
          <w:spacing w:val="0"/>
          <w:sz w:val="24"/>
          <w:szCs w:val="24"/>
          <w:highlight w:val="white"/>
        </w:rPr>
        <w:t>GARCIA, Guilherme. </w:t>
      </w:r>
      <w:r>
        <w:rPr>
          <w:rStyle w:val="26"/>
          <w:rFonts w:ascii="Helvetica" w:hAnsi="Helvetica" w:eastAsia="Helvetica" w:cs="Helvetica"/>
          <w:b/>
          <w:bCs/>
          <w:i w:val="0"/>
          <w:iCs w:val="0"/>
          <w:caps w:val="0"/>
          <w:smallCaps w:val="0"/>
          <w:color w:val="222222"/>
          <w:spacing w:val="0"/>
          <w:sz w:val="24"/>
          <w:szCs w:val="24"/>
          <w:highlight w:val="white"/>
        </w:rPr>
        <w:t>O Que é MySQL: Descubra Sua Função, Importância e Principais Benefícios</w:t>
      </w:r>
      <w:r>
        <w:rPr>
          <w:rFonts w:ascii="Helvetica" w:hAnsi="Helvetica" w:eastAsia="Helvetica" w:cs="Helvetica"/>
          <w:i w:val="0"/>
          <w:iCs w:val="0"/>
          <w:caps w:val="0"/>
          <w:smallCaps w:val="0"/>
          <w:color w:val="222222"/>
          <w:spacing w:val="0"/>
          <w:sz w:val="24"/>
          <w:szCs w:val="24"/>
          <w:highlight w:val="white"/>
        </w:rPr>
        <w:t>. 2025. Disponível em: https://mercadoonlinedigital.com/blog/mysql/?gad_source=1&amp;gad_campaignid=20597598467&amp;gbraid=0AAAAACUucjhQME_nXTdYeJSIvk5DEPbnu&amp;gclid=EAIaIQobChMIheW88cCOlQMVE1xIAB2LNjBEEAAYAiAAEgKJAvD_BwE. Acesso em: 17 jun. 2026.</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0"/>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0"/>
    <w:family w:val="modern"/>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2F302">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F920754">
      <w:pPr>
        <w:spacing w:line="240" w:lineRule="auto"/>
        <w:ind w:firstLine="0"/>
      </w:pPr>
      <w:r>
        <w:rPr>
          <w:rStyle w:val="29"/>
        </w:rPr>
        <w:footnoteRef/>
      </w:r>
      <w:r>
        <w:rPr>
          <w:rStyle w:val="32"/>
          <w:color w:val="000000"/>
          <w:sz w:val="16"/>
          <w:szCs w:val="16"/>
          <w:highlight w:val="white"/>
        </w:rPr>
        <w:t>Especialista em Educação Permanente: Saúde e educação</w:t>
      </w:r>
      <w:r>
        <w:rPr>
          <w:rStyle w:val="32"/>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5128F07">
      <w:pPr>
        <w:spacing w:line="240" w:lineRule="auto"/>
        <w:ind w:firstLine="0"/>
      </w:pPr>
      <w:r>
        <w:rPr>
          <w:rStyle w:val="32"/>
          <w:color w:val="000000"/>
          <w:position w:val="16"/>
          <w:sz w:val="16"/>
          <w:szCs w:val="16"/>
        </w:rPr>
        <w:t>2</w:t>
      </w:r>
    </w:p>
    <w:p w14:paraId="55894E57">
      <w:pPr>
        <w:spacing w:line="240" w:lineRule="auto"/>
        <w:ind w:firstLine="0"/>
      </w:pPr>
    </w:p>
    <w:p w14:paraId="7FD2AAB7">
      <w:pPr>
        <w:pStyle w:val="82"/>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65D46">
    <w:pPr>
      <w:widowControl/>
      <w:jc w:val="right"/>
    </w:pPr>
    <w:r>
      <w:rPr>
        <w:rStyle w:val="32"/>
        <w:rFonts w:ascii="Times New Roman" w:hAnsi="Times New Roman" w:eastAsia="Times New Roman" w:cs="Times New Roman"/>
      </w:rPr>
      <w:fldChar w:fldCharType="begin"/>
    </w:r>
    <w:r>
      <w:rPr>
        <w:rStyle w:val="32"/>
        <w:rFonts w:ascii="Times New Roman" w:hAnsi="Times New Roman" w:eastAsia="Times New Roman" w:cs="Times New Roman"/>
      </w:rPr>
      <w:instrText xml:space="preserve">PAGE</w:instrText>
    </w:r>
    <w:r>
      <w:rPr>
        <w:rStyle w:val="32"/>
        <w:rFonts w:ascii="Times New Roman" w:hAnsi="Times New Roman" w:eastAsia="Times New Roman" w:cs="Times New Roman"/>
      </w:rPr>
      <w:fldChar w:fldCharType="separate"/>
    </w:r>
    <w:r>
      <w:rPr>
        <w:rStyle w:val="32"/>
        <w:rFonts w:ascii="Times New Roman" w:hAnsi="Times New Roman" w:eastAsia="Times New Roman" w:cs="Times New Roman"/>
      </w:rPr>
      <w:t>1</w:t>
    </w:r>
    <w:r>
      <w:rPr>
        <w:rStyle w:val="32"/>
        <w:rFonts w:ascii="Times New Roman" w:hAnsi="Times New Roman" w:eastAsia="Times New Roman" w:cs="Times New Roman"/>
      </w:rPr>
      <w:fldChar w:fldCharType="end"/>
    </w:r>
  </w:p>
  <w:p w14:paraId="3FA58F5D">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CF092B84"/>
    <w:multiLevelType w:val="multilevel"/>
    <w:tmpl w:val="CF092B84"/>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2">
    <w:nsid w:val="0053208E"/>
    <w:multiLevelType w:val="multilevel"/>
    <w:tmpl w:val="0053208E"/>
    <w:lvl w:ilvl="0" w:tentative="0">
      <w:start w:val="1"/>
      <w:numFmt w:val="none"/>
      <w:pStyle w:val="7"/>
      <w:suff w:val="nothing"/>
      <w:lvlText w:val=""/>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3">
    <w:nsid w:val="154F7DE1"/>
    <w:multiLevelType w:val="singleLevel"/>
    <w:tmpl w:val="154F7D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9ADCABA"/>
    <w:multiLevelType w:val="multilevel"/>
    <w:tmpl w:val="59ADCABA"/>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2"/>
    <w:footnote w:id="3"/>
  </w:footnotePr>
  <w:endnotePr>
    <w:endnote w:id="0"/>
    <w:endnote w:id="1"/>
  </w:endnotePr>
  <w:compat>
    <w:doNotExpandShiftReturn/>
    <w:compatSetting w:name="compatibilityMode" w:uri="http://schemas.microsoft.com/office/word" w:val="12"/>
  </w:compat>
  <w:rsids>
    <w:rsidRoot w:val="00000000"/>
    <w:rsid w:val="1A6643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widowControl w:val="0"/>
      <w:suppressAutoHyphens/>
      <w:kinsoku/>
      <w:overflowPunct w:val="0"/>
      <w:autoSpaceDE/>
      <w:bidi w:val="0"/>
      <w:snapToGrid/>
      <w:spacing w:before="0" w:after="0" w:line="480" w:lineRule="auto"/>
      <w:ind w:firstLine="709"/>
      <w:jc w:val="both"/>
    </w:pPr>
    <w:rPr>
      <w:rFonts w:ascii="Arial" w:hAnsi="Arial" w:eastAsia="Arial" w:cs="Arial"/>
      <w:color w:val="auto"/>
      <w:spacing w:val="0"/>
      <w:w w:val="100"/>
      <w:kern w:val="0"/>
      <w:position w:val="0"/>
      <w:sz w:val="24"/>
      <w:szCs w:val="24"/>
      <w:u w:val="none"/>
      <w:vertAlign w:val="baseline"/>
      <w:lang w:val="pt-BR" w:eastAsia="pt-BR" w:bidi="ar-SA"/>
    </w:rPr>
  </w:style>
  <w:style w:type="paragraph" w:styleId="2">
    <w:name w:val="heading 1"/>
    <w:basedOn w:val="1"/>
    <w:next w:val="1"/>
    <w:qFormat/>
    <w:uiPriority w:val="0"/>
    <w:pPr>
      <w:keepNext/>
      <w:keepLines/>
      <w:pageBreakBefore/>
      <w:numPr>
        <w:ilvl w:val="0"/>
        <w:numId w:val="1"/>
      </w:numPr>
      <w:tabs>
        <w:tab w:val="left" w:pos="709"/>
      </w:tabs>
      <w:suppressAutoHyphen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1"/>
      </w:numPr>
      <w:tabs>
        <w:tab w:val="left" w:pos="578"/>
      </w:tabs>
      <w:suppressAutoHyphens/>
      <w:spacing w:before="120" w:after="120" w:line="360" w:lineRule="auto"/>
      <w:ind w:left="578" w:hanging="578"/>
      <w:outlineLvl w:val="1"/>
    </w:pPr>
    <w:rPr>
      <w:b/>
    </w:rPr>
  </w:style>
  <w:style w:type="paragraph" w:styleId="4">
    <w:name w:val="heading 3"/>
    <w:basedOn w:val="1"/>
    <w:next w:val="1"/>
    <w:qFormat/>
    <w:uiPriority w:val="0"/>
    <w:pPr>
      <w:keepNext/>
      <w:numPr>
        <w:ilvl w:val="0"/>
        <w:numId w:val="1"/>
      </w:numPr>
      <w:tabs>
        <w:tab w:val="left" w:pos="1429"/>
      </w:tabs>
      <w:suppressAutoHyphens/>
      <w:spacing w:before="240" w:after="240"/>
      <w:ind w:left="720" w:hanging="720"/>
      <w:outlineLvl w:val="2"/>
    </w:pPr>
  </w:style>
  <w:style w:type="paragraph" w:styleId="5">
    <w:name w:val="heading 4"/>
    <w:basedOn w:val="1"/>
    <w:next w:val="1"/>
    <w:qFormat/>
    <w:uiPriority w:val="0"/>
    <w:pPr>
      <w:keepNext/>
      <w:numPr>
        <w:ilvl w:val="0"/>
        <w:numId w:val="1"/>
      </w:numPr>
      <w:tabs>
        <w:tab w:val="left" w:pos="864"/>
      </w:tabs>
      <w:suppressAutoHyphens/>
      <w:spacing w:before="240" w:after="60"/>
      <w:ind w:left="864" w:hanging="864"/>
      <w:outlineLvl w:val="3"/>
    </w:pPr>
  </w:style>
  <w:style w:type="paragraph" w:styleId="6">
    <w:name w:val="heading 5"/>
    <w:basedOn w:val="1"/>
    <w:next w:val="1"/>
    <w:qFormat/>
    <w:uiPriority w:val="0"/>
    <w:pPr>
      <w:keepNext/>
      <w:numPr>
        <w:ilvl w:val="0"/>
        <w:numId w:val="1"/>
      </w:numPr>
      <w:tabs>
        <w:tab w:val="left" w:pos="1008"/>
      </w:tabs>
      <w:suppressAutoHyphens/>
      <w:ind w:left="1008" w:hanging="1008"/>
      <w:outlineLvl w:val="4"/>
    </w:pPr>
    <w:rPr>
      <w:b/>
      <w:color w:val="FF0000"/>
    </w:rPr>
  </w:style>
  <w:style w:type="paragraph" w:styleId="7">
    <w:name w:val="heading 6"/>
    <w:basedOn w:val="1"/>
    <w:next w:val="1"/>
    <w:qFormat/>
    <w:uiPriority w:val="0"/>
    <w:pPr>
      <w:keepNext/>
      <w:numPr>
        <w:ilvl w:val="0"/>
        <w:numId w:val="1"/>
      </w:numPr>
      <w:tabs>
        <w:tab w:val="left" w:pos="1152"/>
      </w:tabs>
      <w:suppressAutoHyphen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oc 2"/>
    <w:basedOn w:val="1"/>
    <w:next w:val="1"/>
    <w:autoRedefine/>
    <w:qFormat/>
    <w:uiPriority w:val="0"/>
    <w:pPr>
      <w:suppressAutoHyphens/>
      <w:spacing w:before="0" w:after="100"/>
      <w:ind w:left="240" w:firstLine="0"/>
    </w:pPr>
  </w:style>
  <w:style w:type="paragraph" w:styleId="11">
    <w:name w:val="List"/>
    <w:basedOn w:val="12"/>
    <w:qFormat/>
    <w:uiPriority w:val="0"/>
    <w:pPr>
      <w:suppressAutoHyphens/>
    </w:pPr>
    <w:rPr>
      <w:rFonts w:cs="Lucida Sans"/>
    </w:rPr>
  </w:style>
  <w:style w:type="paragraph" w:styleId="12">
    <w:name w:val="Body Text"/>
    <w:basedOn w:val="1"/>
    <w:qFormat/>
    <w:uiPriority w:val="0"/>
    <w:pPr>
      <w:suppressAutoHyphens/>
      <w:spacing w:before="0" w:after="140" w:line="276" w:lineRule="auto"/>
    </w:pPr>
  </w:style>
  <w:style w:type="paragraph" w:styleId="13">
    <w:name w:val="Normal (Web)"/>
    <w:basedOn w:val="1"/>
    <w:qFormat/>
    <w:uiPriority w:val="0"/>
    <w:pPr>
      <w:widowControl/>
      <w:suppressAutoHyphens/>
      <w:spacing w:before="280" w:after="280" w:line="240" w:lineRule="auto"/>
      <w:ind w:firstLine="0"/>
      <w:jc w:val="left"/>
    </w:pPr>
    <w:rPr>
      <w:rFonts w:ascii="Times New Roman" w:hAnsi="Times New Roman" w:eastAsia="Times New Roman" w:cs="Times New Roman"/>
    </w:rPr>
  </w:style>
  <w:style w:type="paragraph" w:styleId="14">
    <w:name w:val="header"/>
    <w:basedOn w:val="1"/>
    <w:qFormat/>
    <w:uiPriority w:val="0"/>
    <w:pPr>
      <w:widowControl/>
      <w:tabs>
        <w:tab w:val="center" w:pos="4252"/>
        <w:tab w:val="right" w:pos="8504"/>
      </w:tabs>
      <w:suppressAutoHyphens/>
      <w:spacing w:line="240" w:lineRule="auto"/>
      <w:ind w:firstLine="0"/>
      <w:jc w:val="left"/>
    </w:pPr>
    <w:rPr>
      <w:rFonts w:ascii="Cambria" w:hAnsi="Cambria" w:eastAsia="SimSun"/>
      <w:sz w:val="20"/>
      <w:szCs w:val="20"/>
      <w:lang w:val="en-US" w:eastAsia="zh-CN"/>
    </w:rPr>
  </w:style>
  <w:style w:type="paragraph" w:styleId="15">
    <w:name w:val="footer"/>
    <w:basedOn w:val="16"/>
    <w:uiPriority w:val="0"/>
    <w:pPr>
      <w:suppressAutoHyphens/>
    </w:pPr>
  </w:style>
  <w:style w:type="paragraph" w:customStyle="1" w:styleId="16">
    <w:name w:val="Header and Footer"/>
    <w:basedOn w:val="1"/>
    <w:qFormat/>
    <w:uiPriority w:val="0"/>
    <w:pPr>
      <w:suppressAutoHyphens/>
    </w:pPr>
  </w:style>
  <w:style w:type="paragraph" w:styleId="17">
    <w:name w:val="caption"/>
    <w:basedOn w:val="1"/>
    <w:qFormat/>
    <w:uiPriority w:val="0"/>
    <w:pPr>
      <w:suppressLineNumbers/>
      <w:spacing w:before="120" w:after="120"/>
    </w:pPr>
    <w:rPr>
      <w:rFonts w:cs="Lucida Sans"/>
      <w:i/>
      <w:iCs/>
      <w:sz w:val="24"/>
      <w:szCs w:val="24"/>
    </w:rPr>
  </w:style>
  <w:style w:type="paragraph" w:styleId="18">
    <w:name w:val="toa heading"/>
    <w:basedOn w:val="2"/>
    <w:next w:val="1"/>
    <w:qFormat/>
    <w:uiPriority w:val="0"/>
    <w:pPr>
      <w:pageBreakBefore w:val="0"/>
      <w:widowControl/>
      <w:numPr>
        <w:ilvl w:val="0"/>
        <w:numId w:val="0"/>
      </w:numPr>
      <w:tabs>
        <w:tab w:val="clear" w:pos="709"/>
      </w:tabs>
      <w:suppressAutoHyphens/>
      <w:spacing w:before="240" w:after="0" w:line="252" w:lineRule="auto"/>
      <w:ind w:firstLine="0"/>
    </w:pPr>
    <w:rPr>
      <w:rFonts w:ascii="Calibri" w:hAnsi="Calibri" w:eastAsia="SimSun"/>
      <w:b w:val="0"/>
      <w:smallCaps w:val="0"/>
      <w:color w:val="376092"/>
      <w:sz w:val="32"/>
      <w:szCs w:val="32"/>
    </w:rPr>
  </w:style>
  <w:style w:type="paragraph" w:styleId="19">
    <w:name w:val="toc 3"/>
    <w:basedOn w:val="1"/>
    <w:next w:val="1"/>
    <w:autoRedefine/>
    <w:uiPriority w:val="0"/>
    <w:pPr>
      <w:suppressAutoHyphens/>
      <w:spacing w:before="0" w:after="100"/>
      <w:ind w:left="480" w:firstLine="0"/>
    </w:pPr>
  </w:style>
  <w:style w:type="paragraph" w:styleId="20">
    <w:name w:val="Subtitle"/>
    <w:basedOn w:val="1"/>
    <w:next w:val="1"/>
    <w:qFormat/>
    <w:uiPriority w:val="0"/>
    <w:pPr>
      <w:keepNext/>
      <w:suppressAutoHyphens/>
      <w:spacing w:before="240" w:after="120"/>
      <w:jc w:val="center"/>
    </w:pPr>
    <w:rPr>
      <w:i/>
      <w:sz w:val="28"/>
      <w:szCs w:val="28"/>
    </w:rPr>
  </w:style>
  <w:style w:type="paragraph" w:styleId="21">
    <w:name w:val="footnote text"/>
    <w:basedOn w:val="1"/>
    <w:qFormat/>
    <w:uiPriority w:val="0"/>
    <w:pPr>
      <w:suppressLineNumbers/>
      <w:suppressAutoHyphens/>
    </w:pPr>
    <w:rPr>
      <w:rFonts w:eastAsia="Times New Roman"/>
      <w:sz w:val="20"/>
      <w:szCs w:val="20"/>
      <w:lang w:eastAsia="zh-CN"/>
    </w:rPr>
  </w:style>
  <w:style w:type="paragraph" w:styleId="22">
    <w:name w:val="toc 1"/>
    <w:basedOn w:val="1"/>
    <w:next w:val="1"/>
    <w:autoRedefine/>
    <w:uiPriority w:val="0"/>
    <w:pPr>
      <w:tabs>
        <w:tab w:val="left" w:pos="1100"/>
        <w:tab w:val="right" w:pos="9061"/>
      </w:tabs>
      <w:suppressAutoHyphens/>
      <w:spacing w:line="360" w:lineRule="auto"/>
    </w:pPr>
  </w:style>
  <w:style w:type="character" w:customStyle="1" w:styleId="23">
    <w:name w:val="Default Paragraph Font (WW)"/>
    <w:qFormat/>
    <w:uiPriority w:val="0"/>
  </w:style>
  <w:style w:type="character" w:customStyle="1" w:styleId="24">
    <w:name w:val="Caracteres de nota de fim"/>
    <w:qFormat/>
    <w:uiPriority w:val="0"/>
    <w:rPr>
      <w:vertAlign w:val="superscript"/>
    </w:rPr>
  </w:style>
  <w:style w:type="character" w:customStyle="1" w:styleId="25">
    <w:name w:val="Âncora da nota de fim"/>
    <w:qFormat/>
    <w:uiPriority w:val="0"/>
    <w:rPr>
      <w:vertAlign w:val="superscript"/>
    </w:rPr>
  </w:style>
  <w:style w:type="character" w:customStyle="1" w:styleId="26">
    <w:name w:val="Ênfase forte"/>
    <w:basedOn w:val="27"/>
    <w:qFormat/>
    <w:uiPriority w:val="0"/>
    <w:rPr>
      <w:b/>
      <w:bCs/>
    </w:rPr>
  </w:style>
  <w:style w:type="character" w:customStyle="1" w:styleId="27">
    <w:name w:val="Default Paragraph Font (WW) (WW)"/>
    <w:qFormat/>
    <w:uiPriority w:val="0"/>
  </w:style>
  <w:style w:type="character" w:customStyle="1" w:styleId="28">
    <w:name w:val="Ênfase1"/>
    <w:qFormat/>
    <w:uiPriority w:val="0"/>
    <w:rPr>
      <w:i/>
      <w:iCs/>
    </w:rPr>
  </w:style>
  <w:style w:type="character" w:customStyle="1" w:styleId="29">
    <w:name w:val="Caracteres de nota de rodapé"/>
    <w:qFormat/>
    <w:uiPriority w:val="0"/>
    <w:rPr>
      <w:sz w:val="13"/>
      <w:vertAlign w:val="superscript"/>
    </w:rPr>
  </w:style>
  <w:style w:type="character" w:customStyle="1" w:styleId="30">
    <w:name w:val="Âncora da nota de rodapé"/>
    <w:qFormat/>
    <w:uiPriority w:val="0"/>
    <w:rPr>
      <w:sz w:val="13"/>
      <w:vertAlign w:val="superscript"/>
    </w:rPr>
  </w:style>
  <w:style w:type="character" w:customStyle="1" w:styleId="31">
    <w:name w:val="Hyperlink1"/>
    <w:basedOn w:val="27"/>
    <w:qFormat/>
    <w:uiPriority w:val="0"/>
    <w:rPr>
      <w:color w:val="0000FF"/>
      <w:u w:val="single"/>
    </w:rPr>
  </w:style>
  <w:style w:type="character" w:customStyle="1" w:styleId="32">
    <w:name w:val="Fonte parág. padrão1"/>
    <w:qFormat/>
    <w:uiPriority w:val="0"/>
  </w:style>
  <w:style w:type="character" w:customStyle="1" w:styleId="33">
    <w:name w:val="Texto de nota de rodapé Char"/>
    <w:basedOn w:val="27"/>
    <w:qFormat/>
    <w:uiPriority w:val="0"/>
    <w:rPr>
      <w:rFonts w:eastAsia="Times New Roman"/>
      <w:sz w:val="20"/>
      <w:szCs w:val="20"/>
      <w:lang w:eastAsia="zh-CN"/>
    </w:rPr>
  </w:style>
  <w:style w:type="character" w:customStyle="1" w:styleId="34">
    <w:name w:val="Cabeçalho Char"/>
    <w:basedOn w:val="27"/>
    <w:qFormat/>
    <w:uiPriority w:val="0"/>
    <w:rPr>
      <w:rFonts w:ascii="Cambria" w:hAnsi="Cambria" w:eastAsia="SimSun" w:cs="Arial"/>
      <w:sz w:val="20"/>
      <w:szCs w:val="20"/>
      <w:lang w:val="en-US" w:eastAsia="zh-CN"/>
    </w:rPr>
  </w:style>
  <w:style w:type="character" w:customStyle="1" w:styleId="35">
    <w:name w:val="Ref. de nota de rodapé1"/>
    <w:basedOn w:val="32"/>
    <w:qFormat/>
    <w:uiPriority w:val="0"/>
    <w:rPr>
      <w:sz w:val="13"/>
      <w:vertAlign w:val="superscript"/>
    </w:rPr>
  </w:style>
  <w:style w:type="character" w:customStyle="1" w:styleId="36">
    <w:name w:val="Caracteres de nota de rodapé1"/>
    <w:qFormat/>
    <w:uiPriority w:val="0"/>
  </w:style>
  <w:style w:type="character" w:customStyle="1" w:styleId="37">
    <w:name w:val="Marcas"/>
    <w:qFormat/>
    <w:uiPriority w:val="0"/>
    <w:rPr>
      <w:rFonts w:ascii="OpenSymbol" w:hAnsi="OpenSymbol" w:eastAsia="OpenSymbol" w:cs="OpenSymbol"/>
    </w:rPr>
  </w:style>
  <w:style w:type="character" w:customStyle="1" w:styleId="38">
    <w:name w:val="Símbolos de numeração"/>
    <w:qFormat/>
    <w:uiPriority w:val="0"/>
  </w:style>
  <w:style w:type="character" w:customStyle="1" w:styleId="39">
    <w:name w:val="ListLabel 1"/>
    <w:qFormat/>
    <w:uiPriority w:val="0"/>
  </w:style>
  <w:style w:type="character" w:customStyle="1" w:styleId="40">
    <w:name w:val="ListLabel 2"/>
    <w:qFormat/>
    <w:uiPriority w:val="0"/>
  </w:style>
  <w:style w:type="character" w:customStyle="1" w:styleId="41">
    <w:name w:val="ListLabel 3"/>
    <w:qFormat/>
    <w:uiPriority w:val="0"/>
  </w:style>
  <w:style w:type="character" w:customStyle="1" w:styleId="42">
    <w:name w:val="ListLabel 4"/>
    <w:qFormat/>
    <w:uiPriority w:val="0"/>
  </w:style>
  <w:style w:type="character" w:customStyle="1" w:styleId="43">
    <w:name w:val="ListLabel 5"/>
    <w:qFormat/>
    <w:uiPriority w:val="0"/>
  </w:style>
  <w:style w:type="character" w:customStyle="1" w:styleId="44">
    <w:name w:val="ListLabel 6"/>
    <w:qFormat/>
    <w:uiPriority w:val="0"/>
  </w:style>
  <w:style w:type="character" w:customStyle="1" w:styleId="45">
    <w:name w:val="ListLabel 7"/>
    <w:qFormat/>
    <w:uiPriority w:val="0"/>
  </w:style>
  <w:style w:type="character" w:customStyle="1" w:styleId="46">
    <w:name w:val="ListLabel 8"/>
    <w:qFormat/>
    <w:uiPriority w:val="0"/>
  </w:style>
  <w:style w:type="character" w:customStyle="1" w:styleId="47">
    <w:name w:val="ListLabel 9"/>
    <w:qFormat/>
    <w:uiPriority w:val="0"/>
  </w:style>
  <w:style w:type="character" w:customStyle="1" w:styleId="48">
    <w:name w:val="ListLabel 10"/>
    <w:qFormat/>
    <w:uiPriority w:val="0"/>
  </w:style>
  <w:style w:type="character" w:customStyle="1" w:styleId="49">
    <w:name w:val="ListLabel 11"/>
    <w:qFormat/>
    <w:uiPriority w:val="0"/>
  </w:style>
  <w:style w:type="character" w:customStyle="1" w:styleId="50">
    <w:name w:val="ListLabel 12"/>
    <w:qFormat/>
    <w:uiPriority w:val="0"/>
  </w:style>
  <w:style w:type="character" w:customStyle="1" w:styleId="51">
    <w:name w:val="ListLabel 13"/>
    <w:qFormat/>
    <w:uiPriority w:val="0"/>
  </w:style>
  <w:style w:type="character" w:customStyle="1" w:styleId="52">
    <w:name w:val="ListLabel 14"/>
    <w:qFormat/>
    <w:uiPriority w:val="0"/>
  </w:style>
  <w:style w:type="character" w:customStyle="1" w:styleId="53">
    <w:name w:val="ListLabel 15"/>
    <w:qFormat/>
    <w:uiPriority w:val="0"/>
  </w:style>
  <w:style w:type="character" w:customStyle="1" w:styleId="54">
    <w:name w:val="ListLabel 16"/>
    <w:qFormat/>
    <w:uiPriority w:val="0"/>
  </w:style>
  <w:style w:type="character" w:customStyle="1" w:styleId="55">
    <w:name w:val="ListLabel 17"/>
    <w:qFormat/>
    <w:uiPriority w:val="0"/>
  </w:style>
  <w:style w:type="character" w:customStyle="1" w:styleId="56">
    <w:name w:val="ListLabel 18"/>
    <w:qFormat/>
    <w:uiPriority w:val="0"/>
  </w:style>
  <w:style w:type="character" w:customStyle="1" w:styleId="57">
    <w:name w:val="ListLabel 19"/>
    <w:qFormat/>
    <w:uiPriority w:val="0"/>
  </w:style>
  <w:style w:type="character" w:customStyle="1" w:styleId="58">
    <w:name w:val="ListLabel 20"/>
    <w:qFormat/>
    <w:uiPriority w:val="0"/>
  </w:style>
  <w:style w:type="character" w:customStyle="1" w:styleId="59">
    <w:name w:val="ListLabel 21"/>
    <w:qFormat/>
    <w:uiPriority w:val="0"/>
  </w:style>
  <w:style w:type="character" w:customStyle="1" w:styleId="60">
    <w:name w:val="ListLabel 22"/>
    <w:qFormat/>
    <w:uiPriority w:val="0"/>
  </w:style>
  <w:style w:type="character" w:customStyle="1" w:styleId="61">
    <w:name w:val="ListLabel 23"/>
    <w:qFormat/>
    <w:uiPriority w:val="0"/>
  </w:style>
  <w:style w:type="character" w:customStyle="1" w:styleId="62">
    <w:name w:val="ListLabel 24"/>
    <w:qFormat/>
    <w:uiPriority w:val="0"/>
  </w:style>
  <w:style w:type="character" w:customStyle="1" w:styleId="63">
    <w:name w:val="ListLabel 25"/>
    <w:qFormat/>
    <w:uiPriority w:val="0"/>
  </w:style>
  <w:style w:type="character" w:customStyle="1" w:styleId="64">
    <w:name w:val="ListLabel 26"/>
    <w:qFormat/>
    <w:uiPriority w:val="0"/>
  </w:style>
  <w:style w:type="character" w:customStyle="1" w:styleId="65">
    <w:name w:val="ListLabel 27"/>
    <w:qFormat/>
    <w:uiPriority w:val="0"/>
  </w:style>
  <w:style w:type="character" w:customStyle="1" w:styleId="66">
    <w:name w:val="ListLabel 28"/>
    <w:qFormat/>
    <w:uiPriority w:val="0"/>
  </w:style>
  <w:style w:type="character" w:customStyle="1" w:styleId="67">
    <w:name w:val="ListLabel 29"/>
    <w:qFormat/>
    <w:uiPriority w:val="0"/>
  </w:style>
  <w:style w:type="character" w:customStyle="1" w:styleId="68">
    <w:name w:val="ListLabel 30"/>
    <w:qFormat/>
    <w:uiPriority w:val="0"/>
  </w:style>
  <w:style w:type="character" w:customStyle="1" w:styleId="69">
    <w:name w:val="ListLabel 31"/>
    <w:qFormat/>
    <w:uiPriority w:val="0"/>
  </w:style>
  <w:style w:type="character" w:customStyle="1" w:styleId="70">
    <w:name w:val="ListLabel 32"/>
    <w:qFormat/>
    <w:uiPriority w:val="0"/>
  </w:style>
  <w:style w:type="character" w:customStyle="1" w:styleId="71">
    <w:name w:val="ListLabel 33"/>
    <w:qFormat/>
    <w:uiPriority w:val="0"/>
  </w:style>
  <w:style w:type="character" w:customStyle="1" w:styleId="72">
    <w:name w:val="ListLabel 34"/>
    <w:qFormat/>
    <w:uiPriority w:val="0"/>
  </w:style>
  <w:style w:type="character" w:customStyle="1" w:styleId="73">
    <w:name w:val="ListLabel 35"/>
    <w:qFormat/>
    <w:uiPriority w:val="0"/>
  </w:style>
  <w:style w:type="character" w:customStyle="1" w:styleId="74">
    <w:name w:val="ListLabel 36"/>
    <w:qFormat/>
    <w:uiPriority w:val="0"/>
  </w:style>
  <w:style w:type="character" w:customStyle="1" w:styleId="75">
    <w:name w:val="Link da Internet"/>
    <w:uiPriority w:val="0"/>
    <w:rPr>
      <w:color w:val="000080"/>
      <w:u w:val="single"/>
    </w:rPr>
  </w:style>
  <w:style w:type="character" w:customStyle="1" w:styleId="76">
    <w:name w:val="Texto original"/>
    <w:qFormat/>
    <w:uiPriority w:val="0"/>
    <w:rPr>
      <w:rFonts w:ascii="Liberation Mono" w:hAnsi="Liberation Mono" w:eastAsia="NSimSun" w:cs="Liberation Mono"/>
    </w:rPr>
  </w:style>
  <w:style w:type="paragraph" w:customStyle="1" w:styleId="77">
    <w:name w:val="Título12"/>
    <w:basedOn w:val="1"/>
    <w:next w:val="12"/>
    <w:qFormat/>
    <w:uiPriority w:val="0"/>
    <w:pPr>
      <w:keepNext/>
      <w:spacing w:before="240" w:after="120"/>
    </w:pPr>
    <w:rPr>
      <w:rFonts w:ascii="Liberation Sans" w:hAnsi="Liberation Sans" w:eastAsia="Microsoft YaHei" w:cs="Lucida Sans"/>
      <w:sz w:val="28"/>
      <w:szCs w:val="28"/>
    </w:rPr>
  </w:style>
  <w:style w:type="paragraph" w:customStyle="1" w:styleId="78">
    <w:name w:val="Índice"/>
    <w:basedOn w:val="1"/>
    <w:qFormat/>
    <w:uiPriority w:val="0"/>
    <w:pPr>
      <w:suppressLineNumbers/>
      <w:suppressAutoHyphens/>
    </w:pPr>
    <w:rPr>
      <w:rFonts w:cs="Lucida Sans"/>
    </w:rPr>
  </w:style>
  <w:style w:type="paragraph" w:customStyle="1" w:styleId="79">
    <w:name w:val="Título11"/>
    <w:basedOn w:val="1"/>
    <w:next w:val="12"/>
    <w:qFormat/>
    <w:uiPriority w:val="0"/>
    <w:pPr>
      <w:keepNext/>
      <w:spacing w:before="240" w:after="120"/>
    </w:pPr>
    <w:rPr>
      <w:rFonts w:ascii="Liberation Sans" w:hAnsi="Liberation Sans" w:eastAsia="Microsoft YaHei" w:cs="Lucida Sans"/>
      <w:sz w:val="28"/>
      <w:szCs w:val="28"/>
    </w:rPr>
  </w:style>
  <w:style w:type="paragraph" w:customStyle="1" w:styleId="80">
    <w:name w:val="caption1"/>
    <w:basedOn w:val="1"/>
    <w:qFormat/>
    <w:uiPriority w:val="0"/>
    <w:pPr>
      <w:suppressLineNumbers/>
      <w:suppressAutoHyphens/>
      <w:spacing w:before="120" w:after="120"/>
    </w:pPr>
    <w:rPr>
      <w:rFonts w:cs="Lucida Sans"/>
      <w:i/>
      <w:iCs/>
    </w:rPr>
  </w:style>
  <w:style w:type="paragraph" w:customStyle="1" w:styleId="81">
    <w:name w:val="Título1"/>
    <w:basedOn w:val="1"/>
    <w:next w:val="1"/>
    <w:qFormat/>
    <w:uiPriority w:val="0"/>
    <w:pPr>
      <w:keepNext/>
      <w:keepLines/>
      <w:suppressAutoHyphens/>
      <w:spacing w:before="480" w:after="120"/>
    </w:pPr>
    <w:rPr>
      <w:b/>
      <w:sz w:val="72"/>
      <w:szCs w:val="72"/>
    </w:rPr>
  </w:style>
  <w:style w:type="paragraph" w:customStyle="1" w:styleId="82">
    <w:name w:val="LO-Normal"/>
    <w:qFormat/>
    <w:uiPriority w:val="0"/>
    <w:pPr>
      <w:keepNext w:val="0"/>
      <w:keepLines w:val="0"/>
      <w:pageBreakBefore w:val="0"/>
      <w:widowControl w:val="0"/>
      <w:suppressAutoHyphens/>
      <w:kinsoku/>
      <w:overflowPunct w:val="0"/>
      <w:autoSpaceDE/>
      <w:bidi w:val="0"/>
      <w:snapToGrid/>
      <w:spacing w:before="0" w:after="0" w:line="240" w:lineRule="auto"/>
      <w:jc w:val="left"/>
    </w:pPr>
    <w:rPr>
      <w:rFonts w:ascii="Arial" w:hAnsi="Arial" w:eastAsia="Arial" w:cs="Arial"/>
      <w:color w:val="auto"/>
      <w:spacing w:val="0"/>
      <w:w w:val="100"/>
      <w:kern w:val="0"/>
      <w:position w:val="0"/>
      <w:sz w:val="20"/>
      <w:szCs w:val="20"/>
      <w:u w:val="none"/>
      <w:vertAlign w:val="baseline"/>
      <w:lang w:val="pt-BR" w:eastAsia="zh-CN" w:bidi="hi-IN"/>
    </w:rPr>
  </w:style>
  <w:style w:type="paragraph" w:customStyle="1" w:styleId="83">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customStyle="1" w:styleId="84">
    <w:name w:val="Parágrafo da Lista"/>
    <w:basedOn w:val="1"/>
    <w:qFormat/>
    <w:uiPriority w:val="0"/>
    <w:pPr>
      <w:suppressAutoHyphens/>
      <w:spacing w:before="0" w:after="0"/>
      <w:ind w:left="720" w:firstLine="0"/>
      <w:contextualSpacing/>
    </w:pPr>
  </w:style>
  <w:style w:type="paragraph" w:customStyle="1" w:styleId="85">
    <w:name w:val="Sem Espaçamento"/>
    <w:qFormat/>
    <w:uiPriority w:val="0"/>
    <w:pPr>
      <w:keepNext w:val="0"/>
      <w:keepLines w:val="0"/>
      <w:pageBreakBefore w:val="0"/>
      <w:widowControl w:val="0"/>
      <w:suppressAutoHyphens/>
      <w:kinsoku/>
      <w:overflowPunct w:val="0"/>
      <w:autoSpaceDE/>
      <w:bidi w:val="0"/>
      <w:snapToGrid/>
      <w:spacing w:before="0" w:after="0" w:line="240" w:lineRule="auto"/>
      <w:ind w:firstLine="709"/>
      <w:jc w:val="both"/>
    </w:pPr>
    <w:rPr>
      <w:rFonts w:ascii="Arial" w:hAnsi="Arial" w:eastAsia="Arial" w:cs="Arial"/>
      <w:color w:val="auto"/>
      <w:spacing w:val="0"/>
      <w:w w:val="100"/>
      <w:kern w:val="0"/>
      <w:position w:val="0"/>
      <w:sz w:val="24"/>
      <w:szCs w:val="24"/>
      <w:u w:val="none"/>
      <w:vertAlign w:val="baseline"/>
      <w:lang w:val="pt-BR" w:eastAsia="zh-CN" w:bidi="ar-SA"/>
    </w:rPr>
  </w:style>
  <w:style w:type="paragraph" w:customStyle="1" w:styleId="86">
    <w:name w:val="Título de índice remissivo1"/>
    <w:basedOn w:val="81"/>
    <w:qFormat/>
    <w:uiPriority w:val="0"/>
    <w:pPr>
      <w:suppressAutoHyphens/>
    </w:pPr>
  </w:style>
  <w:style w:type="paragraph" w:customStyle="1" w:styleId="87">
    <w:name w:val="Conteúdo da tabela"/>
    <w:basedOn w:val="1"/>
    <w:qFormat/>
    <w:uiPriority w:val="0"/>
    <w:pPr>
      <w:suppressLineNumbers/>
      <w:suppressAutoHyphens/>
    </w:pPr>
  </w:style>
  <w:style w:type="paragraph" w:customStyle="1" w:styleId="88">
    <w:name w:val="Conteúdo do quadro"/>
    <w:basedOn w:val="1"/>
    <w:qFormat/>
    <w:uiPriority w:val="0"/>
    <w:pPr>
      <w:suppressAutoHyphens/>
    </w:pPr>
  </w:style>
  <w:style w:type="paragraph" w:customStyle="1" w:styleId="89">
    <w:name w:val="Linha horizontal"/>
    <w:basedOn w:val="1"/>
    <w:next w:val="12"/>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4211</Words>
  <Characters>25718</Characters>
  <Paragraphs>257</Paragraphs>
  <TotalTime>15</TotalTime>
  <ScaleCrop>false</ScaleCrop>
  <LinksUpToDate>false</LinksUpToDate>
  <CharactersWithSpaces>29764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2026-08-28T10:25:17Z</dcterms:created>
  <dc:creator>apare</dc:creator>
  <cp:lastModifiedBy>APARECIDA DA SILVA FERREIRA</cp:lastModifiedBy>
  <dcterms:modified xsi:type="dcterms:W3CDTF">2026-08-28T10:41:09Z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71904CC69CA6448EA4A9742A657D444E_13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