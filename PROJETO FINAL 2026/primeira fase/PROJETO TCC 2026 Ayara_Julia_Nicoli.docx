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748C41">
      <w:pPr>
        <w:pStyle w:val="17"/>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74529367">
      <w:pPr>
        <w:pStyle w:val="17"/>
        <w:spacing w:before="0" w:after="0" w:line="240" w:lineRule="auto"/>
        <w:jc w:val="center"/>
        <w:rPr>
          <w:rFonts w:ascii="Arial" w:hAnsi="Arial" w:cs="Arial"/>
          <w:b/>
          <w:color w:val="000000"/>
          <w:sz w:val="28"/>
          <w:szCs w:val="28"/>
        </w:rPr>
      </w:pPr>
    </w:p>
    <w:p w14:paraId="297F78E3">
      <w:pPr>
        <w:tabs>
          <w:tab w:val="center" w:pos="4536"/>
          <w:tab w:val="left" w:pos="6780"/>
        </w:tabs>
        <w:spacing w:line="300" w:lineRule="auto"/>
        <w:ind w:firstLine="0"/>
        <w:jc w:val="center"/>
      </w:pPr>
      <w:r>
        <w:rPr>
          <w:b/>
          <w:color w:val="000000"/>
          <w:sz w:val="22"/>
          <w:szCs w:val="22"/>
        </w:rPr>
        <w:t xml:space="preserve">CURSO </w:t>
      </w:r>
      <w:r>
        <w:rPr>
          <w:b/>
          <w:color w:val="000000"/>
          <w:sz w:val="22"/>
          <w:szCs w:val="22"/>
          <w:lang w:val="pt-BR"/>
        </w:rPr>
        <w:t>DESENVOLVIMENTO DE SISTEMAS</w:t>
      </w:r>
    </w:p>
    <w:p w14:paraId="351C4856">
      <w:pPr>
        <w:jc w:val="center"/>
        <w:rPr>
          <w:b/>
        </w:rPr>
      </w:pPr>
    </w:p>
    <w:p w14:paraId="270C0C03">
      <w:pPr>
        <w:jc w:val="center"/>
        <w:rPr>
          <w:b/>
        </w:rPr>
      </w:pPr>
    </w:p>
    <w:p w14:paraId="1FDE8F64">
      <w:pPr>
        <w:jc w:val="center"/>
        <w:rPr>
          <w:b/>
        </w:rPr>
      </w:pPr>
    </w:p>
    <w:p w14:paraId="19D499F9">
      <w:pPr>
        <w:ind w:firstLine="0"/>
        <w:jc w:val="center"/>
        <w:rPr>
          <w:b/>
        </w:rPr>
      </w:pPr>
      <w:r>
        <w:rPr>
          <w:b/>
        </w:rPr>
        <w:t>AYARA OLIVEIRA DE JESUS</w:t>
      </w:r>
    </w:p>
    <w:p w14:paraId="19AED64F">
      <w:pPr>
        <w:ind w:firstLine="0"/>
        <w:jc w:val="center"/>
        <w:rPr>
          <w:b/>
        </w:rPr>
      </w:pPr>
      <w:r>
        <w:rPr>
          <w:b/>
        </w:rPr>
        <w:t>JULIA EFFKO VENDRUSCOLO</w:t>
      </w:r>
    </w:p>
    <w:p w14:paraId="287716D6">
      <w:pPr>
        <w:ind w:firstLine="0"/>
        <w:jc w:val="center"/>
        <w:rPr>
          <w:b/>
        </w:rPr>
      </w:pPr>
      <w:r>
        <w:rPr>
          <w:b/>
        </w:rPr>
        <w:t>NICOLI MÜLLER DE ASSIS</w:t>
      </w:r>
    </w:p>
    <w:p w14:paraId="653EB784">
      <w:pPr>
        <w:jc w:val="center"/>
        <w:rPr>
          <w:b/>
        </w:rPr>
      </w:pPr>
    </w:p>
    <w:p w14:paraId="30041ED3">
      <w:pPr>
        <w:jc w:val="center"/>
        <w:rPr>
          <w:b/>
        </w:rPr>
      </w:pPr>
    </w:p>
    <w:p w14:paraId="0B845F55">
      <w:pPr>
        <w:jc w:val="center"/>
        <w:rPr>
          <w:b/>
        </w:rPr>
      </w:pPr>
    </w:p>
    <w:p w14:paraId="3DD03979">
      <w:pPr>
        <w:jc w:val="center"/>
        <w:rPr>
          <w:b/>
        </w:rPr>
      </w:pPr>
    </w:p>
    <w:p w14:paraId="08C897A3">
      <w:pPr>
        <w:ind w:firstLine="0"/>
        <w:jc w:val="center"/>
        <w:rPr>
          <w:b/>
        </w:rPr>
      </w:pPr>
      <w:r>
        <w:rPr>
          <w:b/>
        </w:rPr>
        <w:t>SPORTLIFE</w:t>
      </w:r>
    </w:p>
    <w:p w14:paraId="6D56661A">
      <w:pPr>
        <w:rPr>
          <w:b/>
        </w:rPr>
      </w:pPr>
    </w:p>
    <w:p w14:paraId="47516BE5">
      <w:pPr>
        <w:rPr>
          <w:b/>
        </w:rPr>
      </w:pPr>
    </w:p>
    <w:p w14:paraId="674866ED">
      <w:pPr>
        <w:rPr>
          <w:b/>
        </w:rPr>
      </w:pPr>
    </w:p>
    <w:p w14:paraId="276596FF">
      <w:pPr>
        <w:rPr>
          <w:b/>
        </w:rPr>
      </w:pPr>
    </w:p>
    <w:p w14:paraId="3E279587">
      <w:pPr>
        <w:rPr>
          <w:b/>
        </w:rPr>
      </w:pPr>
    </w:p>
    <w:p w14:paraId="41927A7D">
      <w:pPr>
        <w:rPr>
          <w:b/>
        </w:rPr>
      </w:pPr>
    </w:p>
    <w:p w14:paraId="0C6F9987">
      <w:pPr>
        <w:rPr>
          <w:b/>
        </w:rPr>
      </w:pPr>
    </w:p>
    <w:p w14:paraId="14CDA9EA">
      <w:pPr>
        <w:rPr>
          <w:b/>
        </w:rPr>
      </w:pPr>
    </w:p>
    <w:p w14:paraId="496B2AAB">
      <w:pPr>
        <w:spacing w:line="300" w:lineRule="auto"/>
        <w:ind w:firstLine="0"/>
        <w:jc w:val="center"/>
        <w:rPr>
          <w:b/>
          <w:color w:val="000000"/>
        </w:rPr>
      </w:pPr>
    </w:p>
    <w:p w14:paraId="1067C116">
      <w:pPr>
        <w:spacing w:line="300" w:lineRule="auto"/>
        <w:ind w:firstLine="0"/>
        <w:jc w:val="center"/>
        <w:rPr>
          <w:b/>
          <w:color w:val="000000"/>
        </w:rPr>
      </w:pPr>
    </w:p>
    <w:p w14:paraId="0263B1C3">
      <w:pPr>
        <w:spacing w:line="300" w:lineRule="auto"/>
        <w:ind w:firstLine="0"/>
        <w:jc w:val="center"/>
        <w:rPr>
          <w:b/>
          <w:color w:val="000000"/>
        </w:rPr>
      </w:pPr>
      <w:r>
        <w:rPr>
          <w:b/>
          <w:color w:val="000000"/>
        </w:rPr>
        <w:t>CASCAVEL - PR</w:t>
      </w:r>
    </w:p>
    <w:p w14:paraId="0ACE5867">
      <w:pPr>
        <w:spacing w:line="300" w:lineRule="auto"/>
        <w:ind w:firstLine="0"/>
        <w:jc w:val="center"/>
      </w:pPr>
      <w:r>
        <w:rPr>
          <w:b/>
          <w:color w:val="000000"/>
        </w:rPr>
        <w:t>202</w:t>
      </w:r>
      <w:r>
        <w:rPr>
          <w:b/>
          <w:color w:val="000000"/>
          <w:lang w:val="pt-BR"/>
        </w:rPr>
        <w:t>6</w:t>
      </w:r>
    </w:p>
    <w:p w14:paraId="531BF101">
      <w:pPr>
        <w:spacing w:line="300" w:lineRule="auto"/>
        <w:ind w:firstLine="0"/>
        <w:jc w:val="center"/>
        <w:rPr>
          <w:b/>
        </w:rPr>
      </w:pPr>
    </w:p>
    <w:p w14:paraId="76450FBD">
      <w:pPr>
        <w:ind w:firstLine="0"/>
        <w:jc w:val="center"/>
        <w:rPr>
          <w:b/>
        </w:rPr>
      </w:pPr>
      <w:r>
        <w:rPr>
          <w:b/>
        </w:rPr>
        <w:t>AYARA OLIVEIRA DE JESUS</w:t>
      </w:r>
    </w:p>
    <w:p w14:paraId="2BB6B21E">
      <w:pPr>
        <w:ind w:firstLine="0"/>
        <w:jc w:val="center"/>
        <w:rPr>
          <w:b/>
        </w:rPr>
      </w:pPr>
      <w:r>
        <w:rPr>
          <w:b/>
        </w:rPr>
        <w:t>JULIA EFFKO VENDRUSCOLO</w:t>
      </w:r>
    </w:p>
    <w:p w14:paraId="56271790">
      <w:pPr>
        <w:ind w:firstLine="0"/>
        <w:jc w:val="center"/>
        <w:rPr>
          <w:b/>
        </w:rPr>
      </w:pPr>
      <w:r>
        <w:rPr>
          <w:b/>
        </w:rPr>
        <w:t>NICOLI MÜLLER DE ASSIS</w:t>
      </w:r>
    </w:p>
    <w:p w14:paraId="4D3F8837">
      <w:pPr>
        <w:jc w:val="center"/>
        <w:rPr>
          <w:b/>
        </w:rPr>
      </w:pPr>
    </w:p>
    <w:p w14:paraId="62CED77D">
      <w:pPr>
        <w:jc w:val="center"/>
        <w:rPr>
          <w:b/>
        </w:rPr>
      </w:pPr>
    </w:p>
    <w:p w14:paraId="3501FEC0">
      <w:pPr>
        <w:jc w:val="center"/>
        <w:rPr>
          <w:b/>
        </w:rPr>
      </w:pPr>
    </w:p>
    <w:p w14:paraId="6D9A989B">
      <w:pPr>
        <w:ind w:firstLine="0"/>
        <w:jc w:val="center"/>
        <w:rPr>
          <w:b/>
        </w:rPr>
      </w:pPr>
    </w:p>
    <w:p w14:paraId="18F003DC">
      <w:pPr>
        <w:ind w:firstLine="0"/>
        <w:jc w:val="center"/>
        <w:rPr>
          <w:b/>
        </w:rPr>
      </w:pPr>
      <w:r>
        <w:rPr>
          <w:b/>
        </w:rPr>
        <w:t>SPORTLIFE</w:t>
      </w:r>
    </w:p>
    <w:p w14:paraId="36063C40">
      <w:pPr>
        <w:rPr>
          <w:b/>
        </w:rPr>
      </w:pPr>
    </w:p>
    <w:p w14:paraId="4B6709D9">
      <w:pPr>
        <w:rPr>
          <w:b/>
        </w:rPr>
      </w:pPr>
    </w:p>
    <w:p w14:paraId="2AB0FD45">
      <w:pPr>
        <w:rPr>
          <w:b/>
        </w:rPr>
      </w:pPr>
    </w:p>
    <w:p w14:paraId="4AF9A0FA"/>
    <w:p w14:paraId="0879A810"/>
    <w:p w14:paraId="1FED05F0">
      <w:pPr>
        <w:spacing w:line="240" w:lineRule="auto"/>
        <w:ind w:left="456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221810A9">
      <w:pPr>
        <w:spacing w:line="240" w:lineRule="auto"/>
        <w:ind w:left="4560" w:firstLine="0"/>
        <w:rPr>
          <w:color w:val="000000"/>
        </w:rPr>
      </w:pPr>
    </w:p>
    <w:p w14:paraId="6DBC69F4">
      <w:pPr>
        <w:spacing w:line="240" w:lineRule="auto"/>
        <w:ind w:left="4560" w:firstLine="0"/>
        <w:jc w:val="right"/>
      </w:pPr>
      <w:bookmarkStart w:id="0" w:name="_heading=h.gjdgxs"/>
      <w:bookmarkEnd w:id="0"/>
      <w:r>
        <w:rPr>
          <w:color w:val="000000"/>
        </w:rPr>
        <w:t>Orientadores: Profª Aparecida S.Ferreira</w:t>
      </w:r>
      <w:r>
        <w:rPr>
          <w:rStyle w:val="29"/>
          <w:color w:val="000000"/>
          <w:vertAlign w:val="superscript"/>
        </w:rPr>
        <w:footnoteReference w:id="0"/>
      </w:r>
    </w:p>
    <w:p w14:paraId="292122EE">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22AC7987">
      <w:pPr>
        <w:jc w:val="right"/>
      </w:pPr>
      <w:r>
        <w:t xml:space="preserve">     </w:t>
      </w:r>
      <w:r>
        <w:tab/>
      </w:r>
      <w:r>
        <w:tab/>
      </w:r>
      <w:r>
        <w:tab/>
      </w:r>
      <w:r>
        <w:tab/>
      </w:r>
      <w:r>
        <w:tab/>
      </w:r>
      <w:r>
        <w:tab/>
      </w:r>
      <w:r>
        <w:tab/>
      </w:r>
    </w:p>
    <w:p w14:paraId="371FB535"/>
    <w:p w14:paraId="37CB5311">
      <w:pPr>
        <w:spacing w:line="300" w:lineRule="auto"/>
        <w:ind w:firstLine="0"/>
        <w:rPr>
          <w:b/>
          <w:color w:val="000000"/>
        </w:rPr>
      </w:pPr>
    </w:p>
    <w:p w14:paraId="7CF5337A">
      <w:pPr>
        <w:spacing w:line="300" w:lineRule="auto"/>
        <w:ind w:firstLine="0"/>
        <w:jc w:val="center"/>
        <w:rPr>
          <w:b/>
          <w:color w:val="000000"/>
        </w:rPr>
      </w:pPr>
      <w:r>
        <w:rPr>
          <w:b/>
          <w:color w:val="000000"/>
        </w:rPr>
        <w:t>CASCAVEL - PR</w:t>
      </w:r>
    </w:p>
    <w:p w14:paraId="5027AF43">
      <w:pPr>
        <w:spacing w:line="300" w:lineRule="auto"/>
        <w:ind w:firstLine="0"/>
        <w:jc w:val="center"/>
      </w:pPr>
      <w:r>
        <w:rPr>
          <w:b/>
          <w:color w:val="000000"/>
        </w:rPr>
        <w:t>202</w:t>
      </w:r>
      <w:r>
        <w:rPr>
          <w:b/>
          <w:color w:val="000000"/>
          <w:lang w:val="pt-BR"/>
        </w:rPr>
        <w:t>6</w:t>
      </w:r>
    </w:p>
    <w:p w14:paraId="3E9C3304">
      <w:pPr>
        <w:spacing w:line="300" w:lineRule="auto"/>
        <w:ind w:firstLine="0"/>
        <w:jc w:val="center"/>
        <w:rPr>
          <w:b/>
          <w:color w:val="000000"/>
        </w:rPr>
      </w:pPr>
    </w:p>
    <w:p w14:paraId="11C08411">
      <w:pPr>
        <w:spacing w:line="300" w:lineRule="auto"/>
        <w:ind w:firstLine="0"/>
        <w:jc w:val="center"/>
        <w:rPr>
          <w:b/>
          <w:color w:val="000000"/>
        </w:rPr>
      </w:pPr>
    </w:p>
    <w:p w14:paraId="745DE030">
      <w:pPr>
        <w:ind w:firstLine="0"/>
        <w:jc w:val="center"/>
        <w:rPr>
          <w:b/>
        </w:rPr>
      </w:pPr>
      <w:r>
        <w:rPr>
          <w:b/>
        </w:rPr>
        <w:t>AYARA OLIVEIRA DE JESUS</w:t>
      </w:r>
    </w:p>
    <w:p w14:paraId="7B83C88F">
      <w:pPr>
        <w:ind w:firstLine="0"/>
        <w:jc w:val="center"/>
        <w:rPr>
          <w:b/>
        </w:rPr>
      </w:pPr>
      <w:r>
        <w:rPr>
          <w:b/>
        </w:rPr>
        <w:t>JULIA EFFKO VENDRUSCOLO</w:t>
      </w:r>
    </w:p>
    <w:p w14:paraId="12DBB053">
      <w:pPr>
        <w:ind w:firstLine="0"/>
        <w:jc w:val="center"/>
        <w:rPr>
          <w:b/>
        </w:rPr>
      </w:pPr>
      <w:r>
        <w:rPr>
          <w:b/>
        </w:rPr>
        <w:t>NICOLI MÜLLER DE ASSIS</w:t>
      </w:r>
    </w:p>
    <w:p w14:paraId="0C60A26D">
      <w:pPr>
        <w:jc w:val="center"/>
        <w:rPr>
          <w:b/>
        </w:rPr>
      </w:pPr>
    </w:p>
    <w:p w14:paraId="3C4DF2F8">
      <w:pPr>
        <w:jc w:val="center"/>
        <w:rPr>
          <w:b/>
        </w:rPr>
      </w:pPr>
    </w:p>
    <w:p w14:paraId="710D9BB2">
      <w:pPr>
        <w:ind w:firstLine="0"/>
        <w:jc w:val="center"/>
        <w:rPr>
          <w:b/>
        </w:rPr>
      </w:pPr>
    </w:p>
    <w:p w14:paraId="052178D0">
      <w:pPr>
        <w:ind w:firstLine="0"/>
        <w:jc w:val="center"/>
        <w:rPr>
          <w:b/>
        </w:rPr>
      </w:pPr>
      <w:r>
        <w:rPr>
          <w:b/>
        </w:rPr>
        <w:t>SPORTLIFE</w:t>
      </w:r>
    </w:p>
    <w:p w14:paraId="47C0C629">
      <w:pPr>
        <w:jc w:val="center"/>
        <w:rPr>
          <w:b/>
        </w:rPr>
      </w:pPr>
    </w:p>
    <w:p w14:paraId="3055FC9F">
      <w:pPr>
        <w:spacing w:line="360" w:lineRule="auto"/>
        <w:ind w:firstLine="0"/>
        <w:jc w:val="center"/>
        <w:rPr>
          <w:smallCaps/>
          <w:color w:val="000000"/>
        </w:rPr>
      </w:pPr>
    </w:p>
    <w:p w14:paraId="25FAC225">
      <w:pPr>
        <w:spacing w:line="300" w:lineRule="auto"/>
        <w:ind w:firstLine="0"/>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63C74C00">
      <w:pPr>
        <w:spacing w:line="360" w:lineRule="auto"/>
        <w:ind w:firstLine="0"/>
        <w:jc w:val="center"/>
        <w:rPr>
          <w:color w:val="000000"/>
        </w:rPr>
      </w:pPr>
    </w:p>
    <w:p w14:paraId="2ED4F5C2">
      <w:pPr>
        <w:spacing w:line="360" w:lineRule="auto"/>
        <w:ind w:firstLine="0"/>
        <w:jc w:val="center"/>
      </w:pPr>
      <w:r>
        <w:rPr>
          <w:color w:val="000000"/>
        </w:rPr>
        <w:t>Cascavel, Pr., xx de Xxxxx de 202</w:t>
      </w:r>
      <w:r>
        <w:rPr>
          <w:color w:val="000000"/>
          <w:lang w:val="pt-BR"/>
        </w:rPr>
        <w:t>6</w:t>
      </w:r>
    </w:p>
    <w:p w14:paraId="0962BCAC">
      <w:pPr>
        <w:spacing w:line="360" w:lineRule="auto"/>
        <w:ind w:firstLine="0"/>
        <w:jc w:val="center"/>
        <w:rPr>
          <w:b/>
          <w:color w:val="000000"/>
        </w:rPr>
      </w:pPr>
      <w:r>
        <w:rPr>
          <w:b/>
          <w:color w:val="000000"/>
        </w:rPr>
        <w:t>COMISSÃO EXAMINADOR</w:t>
      </w:r>
    </w:p>
    <w:p w14:paraId="19754A15">
      <w:pPr>
        <w:spacing w:line="360" w:lineRule="auto"/>
        <w:ind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223F5624">
        <w:tblPrEx>
          <w:tblCellMar>
            <w:top w:w="0" w:type="dxa"/>
            <w:left w:w="115" w:type="dxa"/>
            <w:bottom w:w="0" w:type="dxa"/>
            <w:right w:w="115" w:type="dxa"/>
          </w:tblCellMar>
        </w:tblPrEx>
        <w:tc>
          <w:tcPr>
            <w:tcW w:w="4252" w:type="dxa"/>
            <w:shd w:val="clear" w:color="auto" w:fill="auto"/>
          </w:tcPr>
          <w:p w14:paraId="1D53376C">
            <w:pPr>
              <w:spacing w:before="0" w:after="0"/>
              <w:ind w:firstLine="0"/>
              <w:jc w:val="left"/>
              <w:rPr>
                <w:color w:val="000000"/>
                <w:kern w:val="0"/>
              </w:rPr>
            </w:pPr>
            <w:r>
              <w:rPr>
                <w:color w:val="000000"/>
                <w:kern w:val="0"/>
              </w:rPr>
              <w:t>______________________________</w:t>
            </w:r>
          </w:p>
          <w:p w14:paraId="3C7450EA">
            <w:pPr>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48A5357B">
            <w:pPr>
              <w:spacing w:before="0" w:after="0" w:line="240" w:lineRule="auto"/>
              <w:ind w:firstLine="0"/>
              <w:jc w:val="center"/>
              <w:rPr>
                <w:color w:val="000000"/>
              </w:rPr>
            </w:pPr>
            <w:r>
              <w:rPr>
                <w:color w:val="000000"/>
                <w:kern w:val="0"/>
              </w:rPr>
              <w:t>Especialista em Tecnologia da Informação</w:t>
            </w:r>
          </w:p>
          <w:p w14:paraId="2BD5D19F">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77B029B2">
            <w:pPr>
              <w:spacing w:before="0" w:after="0" w:line="240" w:lineRule="auto"/>
              <w:ind w:firstLine="0"/>
              <w:rPr>
                <w:kern w:val="0"/>
              </w:rPr>
            </w:pPr>
            <w:r>
              <w:rPr>
                <w:kern w:val="0"/>
              </w:rPr>
              <w:t xml:space="preserve">                  Orientadora</w:t>
            </w:r>
          </w:p>
          <w:p w14:paraId="642686E1">
            <w:pPr>
              <w:spacing w:before="0" w:after="0"/>
              <w:ind w:firstLine="0"/>
              <w:jc w:val="center"/>
              <w:rPr>
                <w:color w:val="000000"/>
                <w:kern w:val="0"/>
              </w:rPr>
            </w:pPr>
          </w:p>
        </w:tc>
        <w:tc>
          <w:tcPr>
            <w:tcW w:w="4252" w:type="dxa"/>
            <w:shd w:val="clear" w:color="auto" w:fill="auto"/>
          </w:tcPr>
          <w:p w14:paraId="6A0C3555">
            <w:pPr>
              <w:spacing w:before="0" w:after="0"/>
              <w:ind w:firstLine="0"/>
              <w:jc w:val="left"/>
              <w:rPr>
                <w:color w:val="000000"/>
                <w:kern w:val="0"/>
              </w:rPr>
            </w:pPr>
            <w:r>
              <w:rPr>
                <w:color w:val="000000"/>
                <w:kern w:val="0"/>
              </w:rPr>
              <w:t>______________________________</w:t>
            </w:r>
          </w:p>
          <w:p w14:paraId="26257AB3">
            <w:pPr>
              <w:spacing w:before="0" w:after="0" w:line="240" w:lineRule="auto"/>
              <w:ind w:firstLine="0"/>
              <w:jc w:val="center"/>
              <w:rPr>
                <w:kern w:val="0"/>
              </w:rPr>
            </w:pPr>
            <w:r>
              <w:rPr>
                <w:color w:val="000000"/>
                <w:kern w:val="0"/>
              </w:rPr>
              <w:t xml:space="preserve">Profª  </w:t>
            </w:r>
            <w:r>
              <w:rPr>
                <w:spacing w:val="4"/>
                <w:kern w:val="0"/>
                <w:lang w:val="pt-BR"/>
              </w:rPr>
              <w:t>ALEXANDRE</w:t>
            </w:r>
          </w:p>
          <w:p w14:paraId="603177A9">
            <w:pPr>
              <w:spacing w:before="0" w:after="0" w:line="240" w:lineRule="auto"/>
              <w:ind w:firstLine="0"/>
              <w:rPr>
                <w:kern w:val="0"/>
              </w:rPr>
            </w:pPr>
            <w:r>
              <w:rPr>
                <w:kern w:val="0"/>
              </w:rPr>
              <w:t xml:space="preserve">                  Banco de dados</w:t>
            </w:r>
          </w:p>
          <w:p w14:paraId="75893264">
            <w:pPr>
              <w:spacing w:before="0" w:after="0" w:line="240" w:lineRule="auto"/>
              <w:ind w:firstLine="0"/>
              <w:rPr>
                <w:kern w:val="0"/>
              </w:rPr>
            </w:pPr>
          </w:p>
        </w:tc>
      </w:tr>
      <w:tr w14:paraId="5013A571">
        <w:tblPrEx>
          <w:tblCellMar>
            <w:top w:w="0" w:type="dxa"/>
            <w:left w:w="115" w:type="dxa"/>
            <w:bottom w:w="0" w:type="dxa"/>
            <w:right w:w="115" w:type="dxa"/>
          </w:tblCellMar>
        </w:tblPrEx>
        <w:tc>
          <w:tcPr>
            <w:tcW w:w="4252" w:type="dxa"/>
            <w:shd w:val="clear" w:color="auto" w:fill="auto"/>
          </w:tcPr>
          <w:p w14:paraId="188763A4">
            <w:pPr>
              <w:spacing w:before="0" w:after="0" w:line="240" w:lineRule="auto"/>
              <w:ind w:firstLine="0"/>
              <w:jc w:val="left"/>
              <w:rPr>
                <w:color w:val="000000"/>
                <w:kern w:val="0"/>
              </w:rPr>
            </w:pPr>
            <w:r>
              <w:rPr>
                <w:color w:val="000000"/>
                <w:kern w:val="0"/>
              </w:rPr>
              <w:t>______________________________</w:t>
            </w:r>
          </w:p>
          <w:p w14:paraId="4F454195">
            <w:pPr>
              <w:spacing w:before="0" w:after="0" w:line="240" w:lineRule="auto"/>
              <w:ind w:firstLine="0"/>
              <w:jc w:val="center"/>
              <w:rPr>
                <w:color w:val="000000"/>
                <w:kern w:val="0"/>
              </w:rPr>
            </w:pPr>
          </w:p>
          <w:p w14:paraId="032AD83B">
            <w:pPr>
              <w:spacing w:before="0" w:after="0" w:line="240" w:lineRule="auto"/>
              <w:ind w:firstLine="0"/>
              <w:jc w:val="center"/>
              <w:rPr>
                <w:color w:val="000000"/>
                <w:kern w:val="0"/>
              </w:rPr>
            </w:pPr>
            <w:r>
              <w:rPr>
                <w:color w:val="000000"/>
                <w:kern w:val="0"/>
              </w:rPr>
              <w:t>Prof</w:t>
            </w:r>
          </w:p>
          <w:p w14:paraId="248F1904">
            <w:pPr>
              <w:spacing w:before="0" w:after="0" w:line="240" w:lineRule="auto"/>
              <w:ind w:firstLine="0"/>
              <w:jc w:val="center"/>
              <w:rPr>
                <w:color w:val="000000"/>
              </w:rPr>
            </w:pPr>
            <w:r>
              <w:rPr>
                <w:color w:val="000000"/>
                <w:kern w:val="0"/>
              </w:rPr>
              <w:t>Especialista em Tecnologia da Informação</w:t>
            </w:r>
          </w:p>
          <w:p w14:paraId="7877C2C7">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4C47AA3F">
            <w:pPr>
              <w:spacing w:before="0" w:after="0" w:line="240" w:lineRule="auto"/>
              <w:ind w:firstLine="0"/>
              <w:rPr>
                <w:kern w:val="0"/>
              </w:rPr>
            </w:pPr>
            <w:r>
              <w:rPr>
                <w:kern w:val="0"/>
              </w:rPr>
              <w:t xml:space="preserve">                 WEB DESIGN</w:t>
            </w:r>
          </w:p>
          <w:p w14:paraId="7EAB56AD">
            <w:pPr>
              <w:tabs>
                <w:tab w:val="left" w:pos="8130"/>
              </w:tabs>
              <w:spacing w:before="0" w:after="0" w:line="240" w:lineRule="auto"/>
              <w:ind w:firstLine="0"/>
              <w:jc w:val="center"/>
              <w:rPr>
                <w:color w:val="000000"/>
                <w:kern w:val="0"/>
              </w:rPr>
            </w:pPr>
          </w:p>
        </w:tc>
        <w:tc>
          <w:tcPr>
            <w:tcW w:w="4252" w:type="dxa"/>
            <w:shd w:val="clear" w:color="auto" w:fill="auto"/>
          </w:tcPr>
          <w:p w14:paraId="54B7B24B">
            <w:pPr>
              <w:spacing w:before="0" w:after="0" w:line="240" w:lineRule="auto"/>
              <w:ind w:firstLine="0"/>
              <w:jc w:val="left"/>
              <w:rPr>
                <w:color w:val="000000"/>
                <w:kern w:val="0"/>
              </w:rPr>
            </w:pPr>
            <w:r>
              <w:rPr>
                <w:color w:val="000000"/>
                <w:kern w:val="0"/>
              </w:rPr>
              <w:t>______________________________</w:t>
            </w:r>
          </w:p>
          <w:p w14:paraId="38FB38B3">
            <w:pPr>
              <w:spacing w:before="0" w:after="0" w:line="240" w:lineRule="auto"/>
              <w:ind w:firstLine="0"/>
              <w:jc w:val="center"/>
              <w:rPr>
                <w:color w:val="000000"/>
                <w:kern w:val="0"/>
              </w:rPr>
            </w:pPr>
          </w:p>
          <w:p w14:paraId="156B3ECF">
            <w:pPr>
              <w:spacing w:before="0" w:after="0" w:line="240" w:lineRule="auto"/>
              <w:ind w:firstLine="0"/>
              <w:jc w:val="center"/>
              <w:rPr>
                <w:color w:val="000000"/>
                <w:kern w:val="0"/>
              </w:rPr>
            </w:pPr>
            <w:r>
              <w:rPr>
                <w:color w:val="000000"/>
                <w:kern w:val="0"/>
              </w:rPr>
              <w:t xml:space="preserve">Profª  </w:t>
            </w:r>
          </w:p>
          <w:p w14:paraId="473501C0">
            <w:pPr>
              <w:spacing w:before="0" w:after="0" w:line="240" w:lineRule="auto"/>
              <w:ind w:firstLine="0"/>
              <w:jc w:val="center"/>
              <w:rPr>
                <w:kern w:val="0"/>
              </w:rPr>
            </w:pPr>
            <w:r>
              <w:rPr>
                <w:color w:val="000000"/>
                <w:kern w:val="0"/>
              </w:rPr>
              <w:t xml:space="preserve">Especialista em </w:t>
            </w:r>
            <w:r>
              <w:rPr>
                <w:kern w:val="0"/>
                <w:highlight w:val="white"/>
              </w:rPr>
              <w:t>Educação Especial: Atendimento às Necessidades Espe. - Faculdade Iguaçu-ESAP</w:t>
            </w:r>
          </w:p>
          <w:p w14:paraId="7A4A132A">
            <w:pPr>
              <w:spacing w:before="0" w:after="0" w:line="240" w:lineRule="auto"/>
              <w:ind w:firstLine="0"/>
              <w:jc w:val="center"/>
              <w:rPr>
                <w:color w:val="000000"/>
                <w:kern w:val="0"/>
              </w:rPr>
            </w:pPr>
            <w:r>
              <w:rPr>
                <w:color w:val="000000"/>
                <w:kern w:val="0"/>
              </w:rPr>
              <w:t>Coordenadora de curso</w:t>
            </w:r>
          </w:p>
          <w:p w14:paraId="6D4AA2D9">
            <w:pPr>
              <w:tabs>
                <w:tab w:val="left" w:pos="8130"/>
              </w:tabs>
              <w:spacing w:before="0" w:after="0" w:line="240" w:lineRule="auto"/>
              <w:ind w:firstLine="0"/>
              <w:jc w:val="center"/>
              <w:rPr>
                <w:color w:val="000000"/>
                <w:kern w:val="0"/>
              </w:rPr>
            </w:pPr>
          </w:p>
        </w:tc>
      </w:tr>
      <w:tr w14:paraId="01B9C70E">
        <w:tblPrEx>
          <w:tblCellMar>
            <w:top w:w="0" w:type="dxa"/>
            <w:left w:w="115" w:type="dxa"/>
            <w:bottom w:w="0" w:type="dxa"/>
            <w:right w:w="115" w:type="dxa"/>
          </w:tblCellMar>
        </w:tblPrEx>
        <w:trPr>
          <w:trHeight w:val="80" w:hRule="atLeast"/>
        </w:trPr>
        <w:tc>
          <w:tcPr>
            <w:tcW w:w="4252" w:type="dxa"/>
            <w:shd w:val="clear" w:color="auto" w:fill="auto"/>
          </w:tcPr>
          <w:p w14:paraId="245A0375">
            <w:pPr>
              <w:spacing w:before="0" w:after="0" w:line="240" w:lineRule="auto"/>
              <w:ind w:firstLine="0"/>
              <w:jc w:val="left"/>
              <w:rPr>
                <w:color w:val="000000"/>
                <w:kern w:val="0"/>
              </w:rPr>
            </w:pPr>
          </w:p>
        </w:tc>
        <w:tc>
          <w:tcPr>
            <w:tcW w:w="4252" w:type="dxa"/>
            <w:shd w:val="clear" w:color="auto" w:fill="auto"/>
          </w:tcPr>
          <w:p w14:paraId="0998E198">
            <w:pPr>
              <w:spacing w:before="0" w:after="0" w:line="240" w:lineRule="auto"/>
              <w:ind w:firstLine="0"/>
              <w:jc w:val="left"/>
              <w:rPr>
                <w:color w:val="000000"/>
                <w:kern w:val="0"/>
              </w:rPr>
            </w:pPr>
          </w:p>
        </w:tc>
      </w:tr>
    </w:tbl>
    <w:p w14:paraId="4E6F750D">
      <w:pPr>
        <w:spacing w:line="360" w:lineRule="auto"/>
        <w:ind w:firstLine="0"/>
        <w:jc w:val="center"/>
        <w:rPr>
          <w:b/>
          <w:color w:val="000000"/>
        </w:rPr>
      </w:pPr>
    </w:p>
    <w:p w14:paraId="58337FE1">
      <w:pPr>
        <w:spacing w:line="360" w:lineRule="auto"/>
        <w:ind w:firstLine="0"/>
        <w:jc w:val="center"/>
        <w:rPr>
          <w:b/>
          <w:color w:val="000000"/>
        </w:rPr>
      </w:pPr>
    </w:p>
    <w:p w14:paraId="6308F762">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6F03503C">
      <w:pPr>
        <w:pStyle w:val="25"/>
      </w:pPr>
    </w:p>
    <w:p w14:paraId="539F5C5E">
      <w:pPr>
        <w:spacing w:line="360" w:lineRule="auto"/>
      </w:pPr>
    </w:p>
    <w:p w14:paraId="2CAEAD0D"/>
    <w:p w14:paraId="4310A9FF">
      <w:pPr>
        <w:tabs>
          <w:tab w:val="left" w:pos="1155"/>
        </w:tabs>
      </w:pPr>
      <w:r>
        <w:tab/>
      </w:r>
    </w:p>
    <w:p w14:paraId="7D98E952">
      <w:pPr>
        <w:pStyle w:val="2"/>
        <w:numPr>
          <w:ilvl w:val="0"/>
          <w:numId w:val="1"/>
        </w:numPr>
        <w:spacing w:line="360" w:lineRule="auto"/>
        <w:ind w:left="0" w:firstLine="0"/>
      </w:pPr>
      <w:bookmarkStart w:id="1" w:name="_Toc119164362"/>
      <w:r>
        <w:t>INTRODUÇÃO</w:t>
      </w:r>
      <w:bookmarkEnd w:id="1"/>
    </w:p>
    <w:p w14:paraId="0B515B91">
      <w:pPr>
        <w:spacing w:line="360" w:lineRule="auto"/>
        <w:ind w:left="0" w:firstLine="720" w:firstLineChars="0"/>
        <w:jc w:val="both"/>
      </w:pPr>
      <w:r>
        <w:t xml:space="preserve">Em um cenário onde a gestão de academias envolve a administração eficiente e eficaz de todos os processos relacionados à operação de uma academia, com foco na otimização de recursos, satisfação dos clientes e aumento da rentabilidade do negócio. O conceito de gestão em academias vai além da simples administração dos espaços físicos e envolve uma abordagem estratégica e de gestão de pessoas, marketing, finanças e inovação. A fundamentação teórica para a gestão de academias pode ser abordada a partir de diversas áreas do conhecimento, como administração, marketing, psicologia, gestão de recursos humanos, e tecnologia. </w:t>
      </w:r>
    </w:p>
    <w:p w14:paraId="5A0723B3">
      <w:pPr>
        <w:spacing w:line="240" w:lineRule="auto"/>
        <w:ind w:left="1440" w:leftChars="0" w:firstLine="0" w:firstLineChars="0"/>
        <w:jc w:val="both"/>
        <w:rPr>
          <w:sz w:val="22"/>
          <w:szCs w:val="22"/>
        </w:rPr>
      </w:pPr>
      <w:r>
        <w:rPr>
          <w:sz w:val="22"/>
          <w:szCs w:val="22"/>
        </w:rPr>
        <w:t xml:space="preserve">O gestor de academias fitness é o líder da organização, é quem está a frente do negócio, desenvolvendo pessoas e gerenciando processos. E para executar a função deve ter consciência de seus pontos fortes e fracos que devem ser desenvolvidos e melhorados ao longo da trajetória como gestor.(GARCEZ, 2016). </w:t>
      </w:r>
    </w:p>
    <w:p w14:paraId="05DB3BC8">
      <w:pPr>
        <w:spacing w:line="360" w:lineRule="auto"/>
        <w:ind w:left="0" w:leftChars="0" w:firstLine="720" w:firstLineChars="0"/>
        <w:jc w:val="both"/>
      </w:pPr>
      <w:r>
        <w:t>O SportLi</w:t>
      </w:r>
      <w:r>
        <w:softHyphen/>
      </w:r>
      <w:r>
        <w:t xml:space="preserve">fe pode ser considerado uma plataforma inovadora e integrada dentro do contexto das academias digitais ou serviços de saúde e bem-estar, com uma proposta de unir diferentes funcionalidades e serviços para promover um estilo de vida mais saudável e eficiente para seus usuários. A fundamentação teórica sobre a plataforma SportLife pode ser dividida em diversos pontos estratégicos que abordam a integração de soluções digitais, a experiência do usuário, e o impacto dessa inovação no mercado de academias e saúde digital, a solução digital pode ser entendida como a utilização de tecnologias digitais para resolver um problema específico ou otimizar um processo em uma organização, empresa ou setor. Conforme Bosi (2026), as soluções digitais constituem ferramentas tecnológicas de excelência voltadas à otimização do trabalho no ambiente corporativo. Assim como ocorre nos distintos setores organizacionais, essa categoria de solução viabiliza a continuidade das atividades, mesmo em regime remoto. A adoção dessas ferramentas, portanto, revela-se plenamente alinhada ao cenário contemporâneo pelo qual o mundo e o mercado atravessam. </w:t>
      </w:r>
    </w:p>
    <w:p w14:paraId="00CB2B7E"/>
    <w:p w14:paraId="386C408F"/>
    <w:p w14:paraId="2C15BB1F">
      <w:pPr>
        <w:pStyle w:val="3"/>
        <w:numPr>
          <w:ilvl w:val="1"/>
          <w:numId w:val="1"/>
        </w:numPr>
        <w:ind w:left="578" w:hanging="578"/>
      </w:pPr>
      <w:bookmarkStart w:id="2" w:name="_Toc119164363"/>
      <w:r>
        <w:t>Apresentação do Problema</w:t>
      </w:r>
      <w:bookmarkEnd w:id="2"/>
    </w:p>
    <w:p w14:paraId="0C310143">
      <w:pPr>
        <w:spacing w:line="360" w:lineRule="auto"/>
        <w:jc w:val="both"/>
      </w:pPr>
      <w:r>
        <w:t xml:space="preserve">O mercado fitness e esportivo tem mostrado uma expansão contínua, com o aumento do número de academias, clubes e praticantes de atividades físicas. Com isso, os gestores têm enfrentado desafios para acompanhar o O mercado fitness e esportivo tem mostrado uma expansão contínua, com o aumento do número de academias, clubes e praticantes de atividades físicas. Com isso, os gestores têm enfrentado desafios para acompanhar o crescimento exponencial de alunos, produtos e serviços oferecidos, criando a necessidade de um sistema centralizado para controle e gestão. </w:t>
      </w:r>
    </w:p>
    <w:p w14:paraId="043C4DAB">
      <w:pPr>
        <w:spacing w:line="360" w:lineRule="auto"/>
        <w:jc w:val="both"/>
      </w:pPr>
      <w:r>
        <w:t xml:space="preserve">Muitos gestores lidam com sistemas diferentes para cada área de sua operação (ex.: um software para cadastro de usuários, outro para controle de produtos, outro para agendamento de serviços). Isso leva à fragmentação de informações e dificulta o controle centralizado. O SportLife oferece uma plataforma única, onde todas as funcionalidades estão integradas, facilitando o acesso aos dados e evitando a duplicação de informações. </w:t>
      </w:r>
    </w:p>
    <w:p w14:paraId="1E0737C8">
      <w:pPr>
        <w:pStyle w:val="2"/>
        <w:spacing w:line="360" w:lineRule="auto"/>
      </w:pPr>
      <w:bookmarkStart w:id="3" w:name="_Toc119164364"/>
      <w:r>
        <w:t>2</w:t>
      </w:r>
      <w:r>
        <w:tab/>
      </w:r>
      <w:r>
        <w:t>OBJETIVOS</w:t>
      </w:r>
      <w:bookmarkEnd w:id="3"/>
    </w:p>
    <w:p w14:paraId="15B9DFDD">
      <w:pPr>
        <w:spacing w:line="360" w:lineRule="auto"/>
      </w:pPr>
      <w:r>
        <w:t xml:space="preserve">Desenvolver uma plataforma digital integrada e inovadora, voltada para a promoção da saúde, bem-estar e performance física, oferecendo aos usuários soluções personalizadas de treinamento, nutrição e monitoramento de saúde, por meio de tecnologias como inteligência artificial, dispositivos vestíveis e banco de dados em nuvem, proporcionando uma experiência interativa e acessível para otimizar os resultados individuais e fomentar hábitos saudáveis de longo prazo. </w:t>
      </w:r>
    </w:p>
    <w:p w14:paraId="55053C76">
      <w:pPr>
        <w:numPr>
          <w:ilvl w:val="0"/>
          <w:numId w:val="2"/>
        </w:numPr>
        <w:spacing w:line="360" w:lineRule="auto"/>
        <w:ind w:left="420" w:leftChars="0" w:hanging="420" w:firstLineChars="0"/>
        <w:jc w:val="both"/>
      </w:pPr>
      <w:r>
        <w:t>Desenvolver um sistema de personalização de treinos: Criar algoritmos que, com base nos dados dos usuários (como histórico de saúde, nível de condicionamento físico e metas), gerem planos de treino personalizados e ajustáveis conforme o progresso.</w:t>
      </w:r>
    </w:p>
    <w:p w14:paraId="03C6E4E9">
      <w:pPr>
        <w:numPr>
          <w:ilvl w:val="0"/>
          <w:numId w:val="2"/>
        </w:numPr>
        <w:spacing w:line="360" w:lineRule="auto"/>
        <w:ind w:left="420" w:leftChars="0" w:hanging="420" w:firstLineChars="0"/>
        <w:jc w:val="both"/>
      </w:pPr>
      <w:r>
        <w:t>Integrar a plataforma com dispositivos vestíveis e tecnologias de monitoramento de saúde: Implementar funcionalidades que permitam a coleta e análise de dados de dispositivos como smartwatches e pulseiras fitness, a fim de monitorar e otimizar o desempenho físico dos usuários em tempo real.</w:t>
      </w:r>
    </w:p>
    <w:p w14:paraId="66785BFD">
      <w:pPr>
        <w:numPr>
          <w:ilvl w:val="0"/>
          <w:numId w:val="2"/>
        </w:numPr>
        <w:spacing w:line="360" w:lineRule="auto"/>
        <w:ind w:left="420" w:leftChars="0" w:hanging="420" w:firstLineChars="0"/>
        <w:jc w:val="both"/>
      </w:pPr>
      <w:r>
        <w:t>Criar uma interface intuitiva e responsiva: Desenvolver um design de interface fácil de usar, acessível tanto em dispositivos móveis quanto em desktop, garantindo uma navegação simples e uma experiência fluida para todos os tipos de usuários.</w:t>
      </w:r>
    </w:p>
    <w:p w14:paraId="04F042AF">
      <w:pPr>
        <w:numPr>
          <w:ilvl w:val="0"/>
          <w:numId w:val="2"/>
        </w:numPr>
        <w:spacing w:line="360" w:lineRule="auto"/>
        <w:ind w:left="420" w:leftChars="0" w:hanging="420" w:firstLineChars="0"/>
        <w:jc w:val="both"/>
      </w:pPr>
      <w:r>
        <w:t>Implementar um sistema de acompanhamento nutricional personalizado: Oferecer planos alimentares adaptados aos objetivos dos usuários, levando em conta preferências alimentares, restrições e necessidades nutricionais específicas. 5. Integrar funcionalidades de gamificação e desafios: Introduzir elementos de gamificação, como rankings, desafios e recompensas, para aumentar o engajamento dos usuários e estimular a manutenção de hábitos saudáveis.</w:t>
      </w:r>
    </w:p>
    <w:p w14:paraId="3302F71F">
      <w:pPr>
        <w:numPr>
          <w:ilvl w:val="0"/>
          <w:numId w:val="2"/>
        </w:numPr>
        <w:spacing w:line="360" w:lineRule="auto"/>
        <w:ind w:left="420" w:leftChars="0" w:hanging="420" w:firstLineChars="0"/>
        <w:jc w:val="both"/>
      </w:pPr>
      <w:r>
        <w:t>Garantir a segurança e privacidade dos dados: Aplicar melhores práticas de segurança e conformidade com regulamentações de proteção de dados, assegurando que as informações dos usuários sejam protegidas contra acessos não autorizados.</w:t>
      </w:r>
    </w:p>
    <w:p w14:paraId="11A3ADA8">
      <w:pPr>
        <w:numPr>
          <w:ilvl w:val="0"/>
          <w:numId w:val="2"/>
        </w:numPr>
        <w:spacing w:line="360" w:lineRule="auto"/>
        <w:ind w:left="420" w:leftChars="0" w:hanging="420" w:firstLineChars="0"/>
        <w:jc w:val="both"/>
      </w:pPr>
      <w:r>
        <w:t>Desenvolver uma estratégia de engajamento contínuo: Criar funcionalidades que promovam a interação constante dos usuários com a plataforma, como notificações personalizadas, feedback sobre progresso e recomendações de novos treinos ou ajustes no plano de saúde.</w:t>
      </w:r>
    </w:p>
    <w:p w14:paraId="4977DC5B">
      <w:pPr>
        <w:spacing w:line="360" w:lineRule="auto"/>
        <w:ind w:firstLine="0"/>
        <w:jc w:val="both"/>
      </w:pPr>
    </w:p>
    <w:p w14:paraId="7744C265">
      <w:pPr>
        <w:numPr>
          <w:ilvl w:val="0"/>
          <w:numId w:val="2"/>
        </w:numPr>
        <w:spacing w:line="360" w:lineRule="auto"/>
        <w:ind w:left="420" w:leftChars="0" w:hanging="420" w:firstLineChars="0"/>
        <w:jc w:val="both"/>
      </w:pPr>
      <w:r>
        <w:t xml:space="preserve">Fornecer suporte e orientação contínua através de profissionais da área de saúde e fitness: Integrar especialistas (treinadores, nutricionistas, psicólogos) à plataforma para que possam oferecer orientação personalizada, seja por meio de chat, consultas ou aulas virtuais. </w:t>
      </w:r>
    </w:p>
    <w:p w14:paraId="27E9A512">
      <w:pPr>
        <w:spacing w:line="360" w:lineRule="auto"/>
        <w:ind w:firstLine="0"/>
        <w:rPr>
          <w:color w:val="000000"/>
          <w:sz w:val="22"/>
          <w:szCs w:val="22"/>
        </w:rPr>
      </w:pPr>
    </w:p>
    <w:p w14:paraId="59F4523D">
      <w:pPr>
        <w:spacing w:line="360" w:lineRule="auto"/>
        <w:ind w:firstLine="0"/>
        <w:rPr>
          <w:color w:val="000000"/>
          <w:sz w:val="22"/>
          <w:szCs w:val="22"/>
        </w:rPr>
      </w:pPr>
    </w:p>
    <w:p w14:paraId="31F6D64F">
      <w:pPr>
        <w:pStyle w:val="2"/>
        <w:spacing w:line="360" w:lineRule="auto"/>
        <w:jc w:val="both"/>
      </w:pPr>
      <w:bookmarkStart w:id="4" w:name="_Toc119164365"/>
      <w:r>
        <w:t>3</w:t>
      </w:r>
      <w:r>
        <w:tab/>
      </w:r>
      <w:r>
        <w:t>METODOLOGIA</w:t>
      </w:r>
      <w:bookmarkEnd w:id="4"/>
    </w:p>
    <w:p w14:paraId="60F35AA1">
      <w:pPr>
        <w:spacing w:line="360" w:lineRule="auto"/>
        <w:ind w:firstLine="0"/>
        <w:jc w:val="both"/>
        <w:rPr>
          <w:b w:val="0"/>
          <w:bCs w:val="0"/>
          <w:color w:val="000000"/>
          <w:sz w:val="24"/>
          <w:szCs w:val="24"/>
        </w:rPr>
      </w:pPr>
      <w:r>
        <w:rPr>
          <w:b/>
          <w:color w:val="000000"/>
          <w:sz w:val="28"/>
          <w:szCs w:val="28"/>
        </w:rPr>
        <w:tab/>
      </w:r>
      <w:r>
        <w:rPr>
          <w:b w:val="0"/>
          <w:bCs w:val="0"/>
          <w:color w:val="000000"/>
          <w:sz w:val="24"/>
          <w:szCs w:val="24"/>
        </w:rPr>
        <w:t>Este estudo adotou uma abordagem de pesquisa aplicada com natureza qualitativa, estruturada em três etapas sequenciais de modelagem de dados: conceitual, lógica e física. O objetivo foi estruturar um banco de dados relacional que garantisse a integridade, consistência e escalabilidade das informações, servindo como base para um sistema de gestão corporativa.</w:t>
      </w:r>
    </w:p>
    <w:p w14:paraId="47EC5A21">
      <w:pPr>
        <w:spacing w:line="360" w:lineRule="auto"/>
        <w:ind w:firstLine="0"/>
        <w:jc w:val="both"/>
        <w:rPr>
          <w:b w:val="0"/>
          <w:bCs w:val="0"/>
          <w:color w:val="000000"/>
          <w:sz w:val="24"/>
          <w:szCs w:val="24"/>
        </w:rPr>
      </w:pPr>
      <w:r>
        <w:rPr>
          <w:b w:val="0"/>
          <w:bCs w:val="0"/>
          <w:color w:val="000000"/>
          <w:sz w:val="24"/>
          <w:szCs w:val="24"/>
        </w:rPr>
        <w:t>3.1 Levantamento de Requisitos e Modelagem Conceitual</w:t>
      </w:r>
      <w:r>
        <w:rPr>
          <w:rFonts w:hint="default"/>
          <w:b w:val="0"/>
          <w:bCs w:val="0"/>
          <w:color w:val="000000"/>
          <w:sz w:val="24"/>
          <w:szCs w:val="24"/>
          <w:lang w:val="pt-BR"/>
        </w:rPr>
        <w:t xml:space="preserve">: </w:t>
      </w:r>
      <w:r>
        <w:rPr>
          <w:b w:val="0"/>
          <w:bCs w:val="0"/>
          <w:color w:val="000000"/>
          <w:sz w:val="24"/>
          <w:szCs w:val="24"/>
        </w:rPr>
        <w:t>A primeira fase consistiu na identificação dos requisitos de negócio e das principais entidades envolvidas no domínio do problema. Foi realizada uma coleta de dados por meio de entrevistas semiestruturadas com os stakeholders e análise da documentação existente.</w:t>
      </w:r>
    </w:p>
    <w:p w14:paraId="1347DC6E">
      <w:pPr>
        <w:spacing w:line="360" w:lineRule="auto"/>
        <w:ind w:firstLine="720" w:firstLineChars="0"/>
        <w:jc w:val="both"/>
        <w:rPr>
          <w:b w:val="0"/>
          <w:bCs w:val="0"/>
          <w:color w:val="000000"/>
          <w:sz w:val="24"/>
          <w:szCs w:val="24"/>
        </w:rPr>
      </w:pPr>
      <w:r>
        <w:rPr>
          <w:b w:val="0"/>
          <w:bCs w:val="0"/>
          <w:color w:val="000000"/>
          <w:sz w:val="24"/>
          <w:szCs w:val="24"/>
        </w:rPr>
        <w:t>Com base nessas informações, foi construído o Modelo Conceitual de Dados. Conforme a literatura, esta etapa visa representar "o que o sistema precisa conter, como os dados se relacionam e quais regras de negócio precisam ser respeitadas" . Nesta fase, não se considera a tecnologia de implementação, focando apenas na estrutura de alto nível.</w:t>
      </w:r>
    </w:p>
    <w:p w14:paraId="292BFCA5">
      <w:pPr>
        <w:spacing w:line="360" w:lineRule="auto"/>
        <w:ind w:firstLine="720" w:firstLineChars="0"/>
        <w:jc w:val="both"/>
        <w:rPr>
          <w:b w:val="0"/>
          <w:bCs w:val="0"/>
          <w:color w:val="000000"/>
          <w:sz w:val="24"/>
          <w:szCs w:val="24"/>
        </w:rPr>
      </w:pPr>
      <w:r>
        <w:rPr>
          <w:b w:val="0"/>
          <w:bCs w:val="0"/>
          <w:color w:val="000000"/>
          <w:sz w:val="24"/>
          <w:szCs w:val="24"/>
        </w:rPr>
        <w:t>A notação utilizada foi a de Entidade-Relacionamento (ER), descrita por especialistas como a técnica "mais conhecida e usada na área de dados", servindo de "base para os bancos SQL" . Foram identificadas as entidades, seus atributos principais e os relacionamentos entre elas.</w:t>
      </w:r>
    </w:p>
    <w:p w14:paraId="3F0E31FD">
      <w:pPr>
        <w:spacing w:line="360" w:lineRule="auto"/>
        <w:ind w:firstLine="0"/>
        <w:jc w:val="both"/>
        <w:rPr>
          <w:b w:val="0"/>
          <w:bCs w:val="0"/>
          <w:color w:val="000000"/>
          <w:sz w:val="24"/>
          <w:szCs w:val="24"/>
        </w:rPr>
      </w:pPr>
      <w:r>
        <w:rPr>
          <w:b w:val="0"/>
          <w:bCs w:val="0"/>
          <w:color w:val="000000"/>
          <w:sz w:val="24"/>
          <w:szCs w:val="24"/>
        </w:rPr>
        <w:t>3.2 Estruturação Lógica</w:t>
      </w:r>
      <w:r>
        <w:rPr>
          <w:rFonts w:hint="default"/>
          <w:b w:val="0"/>
          <w:bCs w:val="0"/>
          <w:color w:val="000000"/>
          <w:sz w:val="24"/>
          <w:szCs w:val="24"/>
          <w:lang w:val="pt-BR"/>
        </w:rPr>
        <w:t xml:space="preserve">: </w:t>
      </w:r>
      <w:r>
        <w:rPr>
          <w:b w:val="0"/>
          <w:bCs w:val="0"/>
          <w:color w:val="000000"/>
          <w:sz w:val="24"/>
          <w:szCs w:val="24"/>
        </w:rPr>
        <w:t>Na sequência, o modelo conceitual foi refinado para um Modelo Lógico de Dados (MLD). Enquanto o modelo conceitual é mais abstrato, o modelo lógico "começa a ganhar detalhes técnicos" . Nesta etapa, foram definidos:</w:t>
      </w:r>
    </w:p>
    <w:p w14:paraId="36C75BF0">
      <w:pPr>
        <w:spacing w:line="360" w:lineRule="auto"/>
        <w:ind w:firstLine="0"/>
        <w:jc w:val="both"/>
        <w:rPr>
          <w:b w:val="0"/>
          <w:bCs w:val="0"/>
          <w:color w:val="000000"/>
          <w:sz w:val="24"/>
          <w:szCs w:val="24"/>
        </w:rPr>
      </w:pPr>
      <w:r>
        <w:rPr>
          <w:b w:val="0"/>
          <w:bCs w:val="0"/>
          <w:color w:val="000000"/>
          <w:sz w:val="24"/>
          <w:szCs w:val="24"/>
        </w:rPr>
        <w:t>Atributos: detalhamento de todas as propriedades das entidades.</w:t>
      </w:r>
    </w:p>
    <w:p w14:paraId="1A20B991">
      <w:pPr>
        <w:spacing w:line="360" w:lineRule="auto"/>
        <w:ind w:firstLine="720" w:firstLineChars="0"/>
        <w:jc w:val="both"/>
        <w:rPr>
          <w:b w:val="0"/>
          <w:bCs w:val="0"/>
          <w:color w:val="000000"/>
          <w:sz w:val="24"/>
          <w:szCs w:val="24"/>
        </w:rPr>
      </w:pPr>
      <w:r>
        <w:rPr>
          <w:b w:val="0"/>
          <w:bCs w:val="0"/>
          <w:color w:val="000000"/>
          <w:sz w:val="24"/>
          <w:szCs w:val="24"/>
        </w:rPr>
        <w:t>Chaves primárias e estrangeiras: para garantir a unicidade dos registros e a integridade referencial.</w:t>
      </w:r>
    </w:p>
    <w:p w14:paraId="6500A48D">
      <w:pPr>
        <w:spacing w:line="360" w:lineRule="auto"/>
        <w:ind w:firstLine="720" w:firstLineChars="0"/>
        <w:jc w:val="both"/>
        <w:rPr>
          <w:b w:val="0"/>
          <w:bCs w:val="0"/>
          <w:color w:val="000000"/>
          <w:sz w:val="24"/>
          <w:szCs w:val="24"/>
        </w:rPr>
      </w:pPr>
      <w:r>
        <w:rPr>
          <w:b w:val="0"/>
          <w:bCs w:val="0"/>
          <w:color w:val="000000"/>
          <w:sz w:val="24"/>
          <w:szCs w:val="24"/>
        </w:rPr>
        <w:t>Normalização: aplicação de regras para eliminar redundâncias e anomalias de dados.</w:t>
      </w:r>
    </w:p>
    <w:p w14:paraId="78872A84">
      <w:pPr>
        <w:spacing w:line="360" w:lineRule="auto"/>
        <w:ind w:firstLine="720" w:firstLineChars="0"/>
        <w:jc w:val="both"/>
        <w:rPr>
          <w:b w:val="0"/>
          <w:bCs w:val="0"/>
          <w:color w:val="000000"/>
          <w:sz w:val="24"/>
          <w:szCs w:val="24"/>
        </w:rPr>
      </w:pPr>
      <w:r>
        <w:rPr>
          <w:b w:val="0"/>
          <w:bCs w:val="0"/>
          <w:color w:val="000000"/>
          <w:sz w:val="24"/>
          <w:szCs w:val="24"/>
        </w:rPr>
        <w:t>Segundo a literatura, o MLD "descreve os tipos de entidades lógicas [...] os atributos de dados que descrevem essas entidades e os relacionamentos entre as entidades" . O objetivo aqui foi deixar "os dados organizados e coerentes, de forma que o modelo possa ser implementado em qualquer tecnologia de banco de dados" .</w:t>
      </w:r>
    </w:p>
    <w:p w14:paraId="66F1522D">
      <w:pPr>
        <w:spacing w:line="360" w:lineRule="auto"/>
        <w:ind w:firstLine="0"/>
        <w:jc w:val="both"/>
        <w:rPr>
          <w:b w:val="0"/>
          <w:bCs w:val="0"/>
          <w:color w:val="000000"/>
          <w:sz w:val="24"/>
          <w:szCs w:val="24"/>
        </w:rPr>
      </w:pPr>
      <w:r>
        <w:rPr>
          <w:b w:val="0"/>
          <w:bCs w:val="0"/>
          <w:color w:val="000000"/>
          <w:sz w:val="24"/>
          <w:szCs w:val="24"/>
        </w:rPr>
        <w:t>3.3 Implementação Física</w:t>
      </w:r>
      <w:r>
        <w:rPr>
          <w:rFonts w:hint="default"/>
          <w:b w:val="0"/>
          <w:bCs w:val="0"/>
          <w:color w:val="000000"/>
          <w:sz w:val="24"/>
          <w:szCs w:val="24"/>
          <w:lang w:val="pt-BR"/>
        </w:rPr>
        <w:t xml:space="preserve">: </w:t>
      </w:r>
      <w:r>
        <w:rPr>
          <w:b w:val="0"/>
          <w:bCs w:val="0"/>
          <w:color w:val="000000"/>
          <w:sz w:val="24"/>
          <w:szCs w:val="24"/>
        </w:rPr>
        <w:t>A última etapa envolveu a tradução do modelo lógico para um Modelo Físico de Dados (MFD), onde o projeto é efetivamente implementado no Sistema Gerenciador de Banco de Dados (SGBD). Nesta fase, foram definidos:</w:t>
      </w:r>
      <w:r>
        <w:rPr>
          <w:rFonts w:hint="default"/>
          <w:b w:val="0"/>
          <w:bCs w:val="0"/>
          <w:color w:val="000000"/>
          <w:sz w:val="24"/>
          <w:szCs w:val="24"/>
          <w:lang w:val="pt-BR"/>
        </w:rPr>
        <w:t xml:space="preserve"> </w:t>
      </w:r>
      <w:r>
        <w:rPr>
          <w:b w:val="0"/>
          <w:bCs w:val="0"/>
          <w:color w:val="000000"/>
          <w:sz w:val="24"/>
          <w:szCs w:val="24"/>
        </w:rPr>
        <w:t xml:space="preserve"> </w:t>
      </w:r>
    </w:p>
    <w:p w14:paraId="69E954EC">
      <w:pPr>
        <w:numPr>
          <w:ilvl w:val="0"/>
          <w:numId w:val="2"/>
        </w:numPr>
        <w:spacing w:line="360" w:lineRule="auto"/>
        <w:ind w:left="420" w:leftChars="0" w:hanging="420" w:firstLineChars="0"/>
        <w:jc w:val="both"/>
        <w:rPr>
          <w:b w:val="0"/>
          <w:bCs w:val="0"/>
          <w:color w:val="000000"/>
          <w:sz w:val="24"/>
          <w:szCs w:val="24"/>
        </w:rPr>
      </w:pPr>
      <w:r>
        <w:rPr>
          <w:b w:val="0"/>
          <w:bCs w:val="0"/>
          <w:color w:val="000000"/>
          <w:sz w:val="24"/>
          <w:szCs w:val="24"/>
        </w:rPr>
        <w:t xml:space="preserve">Scripts SQL (DDL): comandos para criação de tabelas, índices e constraints. </w:t>
      </w:r>
    </w:p>
    <w:p w14:paraId="08E295B4">
      <w:pPr>
        <w:numPr>
          <w:ilvl w:val="0"/>
          <w:numId w:val="3"/>
        </w:numPr>
        <w:tabs>
          <w:tab w:val="clear" w:pos="420"/>
        </w:tabs>
        <w:spacing w:line="360" w:lineRule="auto"/>
        <w:ind w:left="425" w:leftChars="0" w:hanging="425" w:firstLineChars="0"/>
        <w:jc w:val="both"/>
        <w:rPr>
          <w:b w:val="0"/>
          <w:bCs w:val="0"/>
          <w:color w:val="000000"/>
          <w:sz w:val="24"/>
          <w:szCs w:val="24"/>
        </w:rPr>
      </w:pPr>
      <w:r>
        <w:rPr>
          <w:b w:val="0"/>
          <w:bCs w:val="0"/>
          <w:color w:val="000000"/>
          <w:sz w:val="24"/>
          <w:szCs w:val="24"/>
        </w:rPr>
        <w:t>Tipos de dados específicos: adequação ao SGBD escolhido (ex: MySQL, PostgreSQL).</w:t>
      </w:r>
    </w:p>
    <w:p w14:paraId="3149BE89">
      <w:pPr>
        <w:spacing w:line="360" w:lineRule="auto"/>
        <w:ind w:firstLine="720" w:firstLineChars="0"/>
        <w:jc w:val="both"/>
        <w:rPr>
          <w:b w:val="0"/>
          <w:bCs w:val="0"/>
          <w:color w:val="000000"/>
          <w:sz w:val="24"/>
          <w:szCs w:val="24"/>
        </w:rPr>
      </w:pPr>
      <w:r>
        <w:rPr>
          <w:b w:val="0"/>
          <w:bCs w:val="0"/>
          <w:color w:val="000000"/>
          <w:sz w:val="24"/>
          <w:szCs w:val="24"/>
        </w:rPr>
        <w:t>Estratégias de desempenho: criação de índices para otimização de consultas.</w:t>
      </w:r>
    </w:p>
    <w:p w14:paraId="7DEF3269">
      <w:pPr>
        <w:spacing w:line="360" w:lineRule="auto"/>
        <w:ind w:firstLine="720" w:firstLineChars="0"/>
        <w:jc w:val="both"/>
        <w:rPr>
          <w:b w:val="0"/>
          <w:bCs w:val="0"/>
          <w:color w:val="000000"/>
          <w:sz w:val="24"/>
          <w:szCs w:val="24"/>
        </w:rPr>
      </w:pPr>
      <w:r>
        <w:rPr>
          <w:b w:val="0"/>
          <w:bCs w:val="0"/>
          <w:color w:val="000000"/>
          <w:sz w:val="24"/>
          <w:szCs w:val="24"/>
        </w:rPr>
        <w:t xml:space="preserve">Os MFDs são utilizados para "projetar o esquema interno de um banco de dados, descrevendo as tabelas de dados, as colunas de dados das tabelas e o relacionamento entre as tabelas" . Conforme recomenda a prática, esta etapa considerou os padrões de nomenclatura da organização e as boas práticas de desempenho. </w:t>
      </w:r>
    </w:p>
    <w:p w14:paraId="2B939EF0">
      <w:pPr>
        <w:spacing w:line="240" w:lineRule="auto"/>
        <w:ind w:left="2127" w:firstLine="0"/>
        <w:jc w:val="both"/>
        <w:rPr>
          <w:b w:val="0"/>
          <w:bCs w:val="0"/>
          <w:color w:val="000000"/>
          <w:sz w:val="24"/>
          <w:szCs w:val="24"/>
        </w:rPr>
      </w:pPr>
    </w:p>
    <w:p w14:paraId="4490727A">
      <w:pPr>
        <w:pStyle w:val="2"/>
        <w:spacing w:line="360" w:lineRule="auto"/>
      </w:pPr>
      <w:bookmarkStart w:id="5" w:name="_Toc119164366"/>
      <w:r>
        <w:t xml:space="preserve">4 </w:t>
      </w:r>
      <w:r>
        <w:tab/>
      </w:r>
      <w:r>
        <w:t>REFERENCIAL TEÓRICO</w:t>
      </w:r>
      <w:bookmarkEnd w:id="5"/>
    </w:p>
    <w:p w14:paraId="51C2CA1F">
      <w:pPr>
        <w:spacing w:line="360" w:lineRule="auto"/>
        <w:ind w:firstLine="0"/>
        <w:rPr>
          <w:b w:val="0"/>
          <w:bCs w:val="0"/>
          <w:color w:val="000000"/>
          <w:sz w:val="24"/>
          <w:szCs w:val="24"/>
        </w:rPr>
      </w:pPr>
      <w:r>
        <w:rPr>
          <w:color w:val="000000"/>
          <w:sz w:val="22"/>
          <w:szCs w:val="22"/>
        </w:rPr>
        <w:tab/>
      </w:r>
      <w:r>
        <w:rPr>
          <w:b w:val="0"/>
          <w:bCs w:val="0"/>
          <w:color w:val="000000"/>
          <w:sz w:val="24"/>
          <w:szCs w:val="24"/>
        </w:rPr>
        <w:t>O referencial teórico constitui a base intelectual deste projeto, mapeando os conceitos e tecnologias que sustentam a plataforma SportLife. Ele situa o tema no "estado da arte", organizando os conhecimentos necessários para embasar o desenvolvimento do software.</w:t>
      </w:r>
    </w:p>
    <w:p w14:paraId="22516EA3">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t>4.1 Gestão Estratégica e Soluções Digitais no Setor Fitness</w:t>
      </w:r>
    </w:p>
    <w:p w14:paraId="534284FB">
      <w:pPr>
        <w:pStyle w:val="12"/>
        <w:keepNext w:val="0"/>
        <w:keepLines w:val="0"/>
        <w:pageBreakBefore w:val="0"/>
        <w:widowControl w:val="0"/>
        <w:kinsoku/>
        <w:wordWrap/>
        <w:overflowPunct/>
        <w:topLinePunct w:val="0"/>
        <w:autoSpaceDE/>
        <w:autoSpaceDN/>
        <w:bidi w:val="0"/>
        <w:adjustRightInd/>
        <w:snapToGrid/>
        <w:spacing w:after="0" w:line="360" w:lineRule="auto"/>
        <w:ind w:firstLine="706"/>
        <w:jc w:val="both"/>
        <w:textAlignment w:val="auto"/>
        <w:rPr>
          <w:sz w:val="24"/>
          <w:szCs w:val="24"/>
        </w:rPr>
      </w:pPr>
      <w:r>
        <w:rPr>
          <w:sz w:val="24"/>
          <w:szCs w:val="24"/>
        </w:rPr>
        <w:t>A administração de academias modernas exige uma abordagem que ultrapassa a gestão de espaços físicos, focando na otimização de recursos e na experiência do cliente. Segundo Garcez (2016), o gestor deve ter consciência de seus processos para evoluir o negócio. Nesse cenário, as soluções digitais surgem como ferramentas indispensáveis. Bosi (2026) define que tais tecnologias constituem ferramentas de excelência que garantem a continuidade e a agilidade das atividades corporativas no cenário contemporâneo.</w:t>
      </w:r>
    </w:p>
    <w:p w14:paraId="359DAE36">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t>4.2 Arquitetura de Sistemas Web (Front-end e Back-end)</w:t>
      </w:r>
    </w:p>
    <w:p w14:paraId="7A8331AC">
      <w:pPr>
        <w:pStyle w:val="12"/>
        <w:jc w:val="both"/>
        <w:rPr>
          <w:sz w:val="24"/>
          <w:szCs w:val="24"/>
        </w:rPr>
      </w:pPr>
      <w:r>
        <w:rPr>
          <w:sz w:val="24"/>
          <w:szCs w:val="24"/>
        </w:rPr>
        <w:t>Para que o SportLife cumpra seu objetivo de centralizar informações, sua construção é dividida em camadas lógicas:</w:t>
      </w:r>
    </w:p>
    <w:p w14:paraId="710C13F4">
      <w:pPr>
        <w:pStyle w:val="12"/>
        <w:numPr>
          <w:ilvl w:val="0"/>
          <w:numId w:val="4"/>
        </w:numPr>
        <w:tabs>
          <w:tab w:val="left" w:pos="0"/>
        </w:tabs>
        <w:spacing w:line="360" w:lineRule="auto"/>
        <w:ind w:left="709" w:hanging="283"/>
        <w:jc w:val="both"/>
        <w:rPr>
          <w:sz w:val="24"/>
          <w:szCs w:val="24"/>
        </w:rPr>
      </w:pPr>
      <w:r>
        <w:rPr>
          <w:b/>
          <w:sz w:val="24"/>
          <w:szCs w:val="24"/>
        </w:rPr>
        <w:t>Front-end (Interface):</w:t>
      </w:r>
      <w:r>
        <w:rPr>
          <w:sz w:val="24"/>
          <w:szCs w:val="24"/>
        </w:rPr>
        <w:t xml:space="preserve"> Responsável pela interação do usuário. Utiliza-se a tríade HTML, CSS e JavaScript, potencializada por frameworks modernos como </w:t>
      </w:r>
      <w:r>
        <w:rPr>
          <w:b/>
          <w:sz w:val="24"/>
          <w:szCs w:val="24"/>
        </w:rPr>
        <w:t>React</w:t>
      </w:r>
      <w:r>
        <w:rPr>
          <w:sz w:val="24"/>
          <w:szCs w:val="24"/>
        </w:rPr>
        <w:t xml:space="preserve"> ou </w:t>
      </w:r>
      <w:r>
        <w:rPr>
          <w:b/>
          <w:sz w:val="24"/>
          <w:szCs w:val="24"/>
        </w:rPr>
        <w:t>Next.js</w:t>
      </w:r>
      <w:r>
        <w:rPr>
          <w:sz w:val="24"/>
          <w:szCs w:val="24"/>
        </w:rPr>
        <w:t>. Essas ferramentas permitem criar interfaces responsivas, fundamentais para que o sistema funcione tanto em desktops quanto em dispositivos móveis, garantindo uma boa Experiência do Usuário (UX).</w:t>
      </w:r>
    </w:p>
    <w:p w14:paraId="688AE9EE">
      <w:pPr>
        <w:pStyle w:val="12"/>
        <w:keepNext w:val="0"/>
        <w:keepLines w:val="0"/>
        <w:pageBreakBefore w:val="0"/>
        <w:widowControl w:val="0"/>
        <w:numPr>
          <w:ilvl w:val="0"/>
          <w:numId w:val="4"/>
        </w:numPr>
        <w:tabs>
          <w:tab w:val="left" w:pos="0"/>
        </w:tabs>
        <w:kinsoku/>
        <w:wordWrap/>
        <w:overflowPunct/>
        <w:topLinePunct w:val="0"/>
        <w:autoSpaceDE/>
        <w:autoSpaceDN/>
        <w:bidi w:val="0"/>
        <w:adjustRightInd/>
        <w:snapToGrid/>
        <w:spacing w:after="0" w:line="360" w:lineRule="auto"/>
        <w:ind w:left="720" w:hanging="288"/>
        <w:jc w:val="both"/>
        <w:textAlignment w:val="auto"/>
        <w:rPr>
          <w:sz w:val="24"/>
          <w:szCs w:val="24"/>
        </w:rPr>
      </w:pPr>
      <w:r>
        <w:rPr>
          <w:b/>
          <w:sz w:val="24"/>
          <w:szCs w:val="24"/>
        </w:rPr>
        <w:t>Back-end (Servidor):</w:t>
      </w:r>
      <w:r>
        <w:rPr>
          <w:sz w:val="24"/>
          <w:szCs w:val="24"/>
        </w:rPr>
        <w:t xml:space="preserve"> Camada onde reside a lógica de negócio e a segurança. Tecnologias como </w:t>
      </w:r>
      <w:r>
        <w:rPr>
          <w:b/>
          <w:sz w:val="24"/>
          <w:szCs w:val="24"/>
        </w:rPr>
        <w:t>Node.js</w:t>
      </w:r>
      <w:r>
        <w:rPr>
          <w:sz w:val="24"/>
          <w:szCs w:val="24"/>
        </w:rPr>
        <w:t xml:space="preserve"> (JavaScript no servidor) ou </w:t>
      </w:r>
      <w:r>
        <w:rPr>
          <w:b/>
          <w:sz w:val="24"/>
          <w:szCs w:val="24"/>
        </w:rPr>
        <w:t>Python</w:t>
      </w:r>
      <w:r>
        <w:rPr>
          <w:sz w:val="24"/>
          <w:szCs w:val="24"/>
        </w:rPr>
        <w:t xml:space="preserve"> (com frameworks como Django/Flask) são ideais pela escalabilidade. O back-end é responsável por processar os dados que serão visualizados nos diagramas de sequência e atividades apresentados na documentação deste projeto.</w:t>
      </w:r>
    </w:p>
    <w:p w14:paraId="40891D3A">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t>4.3 Modelagem e Gerenciamento de Banco de Dados</w:t>
      </w:r>
    </w:p>
    <w:p w14:paraId="5A180B79">
      <w:pPr>
        <w:pStyle w:val="12"/>
        <w:spacing w:line="360" w:lineRule="auto"/>
        <w:jc w:val="both"/>
        <w:rPr>
          <w:sz w:val="24"/>
          <w:szCs w:val="24"/>
        </w:rPr>
      </w:pPr>
      <w:r>
        <w:rPr>
          <w:sz w:val="24"/>
          <w:szCs w:val="24"/>
        </w:rPr>
        <w:t>A disciplina de Banco de Dados é o coração da plataforma SportLife. Para garantir a integridade das informações de alunos e treinos, utiliza-se a modelagem relacional.</w:t>
      </w:r>
    </w:p>
    <w:p w14:paraId="7D71ED68">
      <w:pPr>
        <w:pStyle w:val="12"/>
        <w:numPr>
          <w:ilvl w:val="0"/>
          <w:numId w:val="5"/>
        </w:numPr>
        <w:tabs>
          <w:tab w:val="left" w:pos="0"/>
        </w:tabs>
        <w:spacing w:line="360" w:lineRule="auto"/>
        <w:ind w:left="709" w:hanging="283"/>
        <w:jc w:val="both"/>
        <w:rPr>
          <w:sz w:val="24"/>
          <w:szCs w:val="24"/>
        </w:rPr>
      </w:pPr>
      <w:r>
        <w:rPr>
          <w:b/>
          <w:sz w:val="24"/>
          <w:szCs w:val="24"/>
        </w:rPr>
        <w:t>Modelagem Conceitual e Lógica:</w:t>
      </w:r>
      <w:r>
        <w:rPr>
          <w:sz w:val="24"/>
          <w:szCs w:val="24"/>
        </w:rPr>
        <w:t xml:space="preserve"> Etapas onde se definem as entidades e relacionamentos (como visto no Diagrama de Entidade e Relacionamento deste trabalho).</w:t>
      </w:r>
    </w:p>
    <w:p w14:paraId="6F7D8215">
      <w:pPr>
        <w:pStyle w:val="12"/>
        <w:keepNext w:val="0"/>
        <w:keepLines w:val="0"/>
        <w:pageBreakBefore w:val="0"/>
        <w:widowControl w:val="0"/>
        <w:numPr>
          <w:ilvl w:val="0"/>
          <w:numId w:val="5"/>
        </w:numPr>
        <w:tabs>
          <w:tab w:val="left" w:pos="0"/>
        </w:tabs>
        <w:kinsoku/>
        <w:wordWrap/>
        <w:overflowPunct/>
        <w:topLinePunct w:val="0"/>
        <w:autoSpaceDE/>
        <w:autoSpaceDN/>
        <w:bidi w:val="0"/>
        <w:adjustRightInd/>
        <w:snapToGrid/>
        <w:spacing w:after="0" w:line="360" w:lineRule="auto"/>
        <w:ind w:left="720" w:hanging="288"/>
        <w:jc w:val="both"/>
        <w:textAlignment w:val="auto"/>
        <w:rPr>
          <w:sz w:val="24"/>
          <w:szCs w:val="24"/>
        </w:rPr>
      </w:pPr>
      <w:r>
        <w:rPr>
          <w:b/>
          <w:sz w:val="24"/>
          <w:szCs w:val="24"/>
        </w:rPr>
        <w:t>SGBD (Sistemas Gerenciadores de Banco de Dados):</w:t>
      </w:r>
      <w:r>
        <w:rPr>
          <w:sz w:val="24"/>
          <w:szCs w:val="24"/>
        </w:rPr>
        <w:t xml:space="preserve"> O uso de linguagens como </w:t>
      </w:r>
      <w:r>
        <w:rPr>
          <w:b/>
          <w:sz w:val="24"/>
          <w:szCs w:val="24"/>
        </w:rPr>
        <w:t>SQL</w:t>
      </w:r>
      <w:r>
        <w:rPr>
          <w:sz w:val="24"/>
          <w:szCs w:val="24"/>
        </w:rPr>
        <w:t xml:space="preserve"> (em bancos como MySQL ou PostgreSQL) permite que os dados sejam recuperados de forma rápida e segura, evitando a fragmentação de informações citada na problemática deste estudo.</w:t>
      </w:r>
    </w:p>
    <w:p w14:paraId="720FC58A">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hint="default"/>
          <w:sz w:val="24"/>
          <w:szCs w:val="24"/>
          <w:lang w:val="pt-BR"/>
        </w:rPr>
      </w:pPr>
      <w:r>
        <w:rPr>
          <w:sz w:val="24"/>
          <w:szCs w:val="24"/>
        </w:rPr>
        <w:t>4.4 Engenharia de Software e Documentação</w:t>
      </w:r>
      <w:r>
        <w:rPr>
          <w:rFonts w:hint="default"/>
          <w:sz w:val="24"/>
          <w:szCs w:val="24"/>
          <w:lang w:val="pt-BR"/>
        </w:rPr>
        <w:t>:</w:t>
      </w:r>
    </w:p>
    <w:p w14:paraId="3E84DA5D">
      <w:pPr>
        <w:pStyle w:val="12"/>
        <w:keepNext w:val="0"/>
        <w:keepLines w:val="0"/>
        <w:pageBreakBefore w:val="0"/>
        <w:widowControl w:val="0"/>
        <w:kinsoku/>
        <w:wordWrap/>
        <w:overflowPunct/>
        <w:topLinePunct w:val="0"/>
        <w:autoSpaceDE/>
        <w:autoSpaceDN/>
        <w:bidi w:val="0"/>
        <w:adjustRightInd/>
        <w:snapToGrid/>
        <w:spacing w:after="0" w:line="360" w:lineRule="auto"/>
        <w:ind w:firstLine="706"/>
        <w:jc w:val="both"/>
        <w:textAlignment w:val="auto"/>
        <w:rPr>
          <w:sz w:val="24"/>
          <w:szCs w:val="24"/>
        </w:rPr>
      </w:pPr>
      <w:r>
        <w:rPr>
          <w:sz w:val="24"/>
          <w:szCs w:val="24"/>
        </w:rPr>
        <w:t>A análise de sistemas fornece as métricas para que o software seja funcional. Conforme Pressman (2014), a engenharia de software aplica abordagens sistemáticas e quantificáveis ao desenvolvimento.</w:t>
      </w:r>
    </w:p>
    <w:p w14:paraId="492D7A5B">
      <w:pPr>
        <w:pStyle w:val="12"/>
        <w:keepNext w:val="0"/>
        <w:keepLines w:val="0"/>
        <w:pageBreakBefore w:val="0"/>
        <w:widowControl w:val="0"/>
        <w:numPr>
          <w:ilvl w:val="0"/>
          <w:numId w:val="6"/>
        </w:numPr>
        <w:tabs>
          <w:tab w:val="left" w:pos="0"/>
        </w:tabs>
        <w:kinsoku/>
        <w:wordWrap/>
        <w:overflowPunct/>
        <w:topLinePunct w:val="0"/>
        <w:autoSpaceDE/>
        <w:autoSpaceDN/>
        <w:bidi w:val="0"/>
        <w:adjustRightInd/>
        <w:snapToGrid/>
        <w:spacing w:after="0" w:line="360" w:lineRule="auto"/>
        <w:ind w:left="720" w:hanging="288"/>
        <w:jc w:val="both"/>
        <w:textAlignment w:val="auto"/>
        <w:rPr>
          <w:sz w:val="24"/>
          <w:szCs w:val="24"/>
        </w:rPr>
      </w:pPr>
      <w:r>
        <w:rPr>
          <w:b/>
          <w:sz w:val="24"/>
          <w:szCs w:val="24"/>
        </w:rPr>
        <w:t>Linguagem de Modelagem Unificada (UML):</w:t>
      </w:r>
      <w:r>
        <w:rPr>
          <w:sz w:val="24"/>
          <w:szCs w:val="24"/>
        </w:rPr>
        <w:t xml:space="preserve"> Para este projeto, utilizou-se a UML para criar os </w:t>
      </w:r>
      <w:r>
        <w:rPr>
          <w:b/>
          <w:sz w:val="24"/>
          <w:szCs w:val="24"/>
        </w:rPr>
        <w:t>Diagramas de Caso de Uso, Classe e Sequência</w:t>
      </w:r>
      <w:r>
        <w:rPr>
          <w:sz w:val="24"/>
          <w:szCs w:val="24"/>
        </w:rPr>
        <w:t>. Esses modelos funcionam como a "planta" do software, permitindo prever o comportamento do sistema antes da codificação.</w:t>
      </w:r>
    </w:p>
    <w:p w14:paraId="787A5B9E">
      <w:pPr>
        <w:pStyle w:val="12"/>
        <w:keepNext w:val="0"/>
        <w:keepLines w:val="0"/>
        <w:pageBreakBefore w:val="0"/>
        <w:widowControl w:val="0"/>
        <w:numPr>
          <w:ilvl w:val="0"/>
          <w:numId w:val="6"/>
        </w:numPr>
        <w:tabs>
          <w:tab w:val="left" w:pos="0"/>
        </w:tabs>
        <w:kinsoku/>
        <w:wordWrap/>
        <w:overflowPunct/>
        <w:topLinePunct w:val="0"/>
        <w:autoSpaceDE/>
        <w:autoSpaceDN/>
        <w:bidi w:val="0"/>
        <w:adjustRightInd/>
        <w:snapToGrid/>
        <w:spacing w:after="0" w:line="360" w:lineRule="auto"/>
        <w:ind w:left="720" w:hanging="288"/>
        <w:jc w:val="both"/>
        <w:textAlignment w:val="auto"/>
        <w:rPr>
          <w:sz w:val="24"/>
          <w:szCs w:val="24"/>
        </w:rPr>
      </w:pPr>
      <w:r>
        <w:rPr>
          <w:b/>
          <w:sz w:val="24"/>
          <w:szCs w:val="24"/>
        </w:rPr>
        <w:t>Metodologias Ágeis:</w:t>
      </w:r>
      <w:r>
        <w:rPr>
          <w:sz w:val="24"/>
          <w:szCs w:val="24"/>
        </w:rPr>
        <w:t xml:space="preserve"> O desenvolvimento segue princípios ágeis para garantir entregas incrementais, permitindo que funcionalidades como o sistema de agendamento e cadastro de profissionais sejam testadas e validadas continuamente.</w:t>
      </w:r>
    </w:p>
    <w:p w14:paraId="0AA68625">
      <w:pPr>
        <w:pStyle w:val="4"/>
        <w:keepNext/>
        <w:keepLines w:val="0"/>
        <w:pageBreakBefore w:val="0"/>
        <w:widowControl w:val="0"/>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t>4.5 Inovação e Tecnologias Emergentes (IoT e IA)</w:t>
      </w:r>
    </w:p>
    <w:p w14:paraId="29204860">
      <w:pPr>
        <w:pStyle w:val="12"/>
        <w:spacing w:line="360" w:lineRule="auto"/>
        <w:jc w:val="both"/>
        <w:rPr>
          <w:sz w:val="24"/>
          <w:szCs w:val="24"/>
        </w:rPr>
      </w:pPr>
      <w:r>
        <w:rPr>
          <w:sz w:val="24"/>
          <w:szCs w:val="24"/>
        </w:rPr>
        <w:t xml:space="preserve">O diferencial do SportLife reside na integração com </w:t>
      </w:r>
      <w:r>
        <w:rPr>
          <w:b/>
          <w:sz w:val="24"/>
          <w:szCs w:val="24"/>
        </w:rPr>
        <w:t>Wearables</w:t>
      </w:r>
      <w:r>
        <w:rPr>
          <w:sz w:val="24"/>
          <w:szCs w:val="24"/>
        </w:rPr>
        <w:t xml:space="preserve"> (dispositivos vestíveis) e Inteligência Artificial. A coleta de dados em tempo real através de sensores (Internet das Coisas - IoT) permite uma personalização de treinos baseada em evidências biométricas, elevando a plataforma ao nível de uma solução de saúde digital integrada.</w:t>
      </w:r>
    </w:p>
    <w:p w14:paraId="0B9D9C4E">
      <w:pPr>
        <w:spacing w:line="360" w:lineRule="auto"/>
        <w:ind w:firstLine="0"/>
        <w:jc w:val="both"/>
        <w:rPr>
          <w:b/>
          <w:color w:val="000000"/>
          <w:sz w:val="24"/>
          <w:szCs w:val="24"/>
        </w:rPr>
      </w:pPr>
    </w:p>
    <w:p w14:paraId="697F3A78">
      <w:pPr>
        <w:spacing w:line="360" w:lineRule="auto"/>
        <w:ind w:firstLine="0"/>
        <w:rPr>
          <w:b/>
          <w:color w:val="000000"/>
          <w:sz w:val="28"/>
          <w:szCs w:val="28"/>
        </w:rPr>
      </w:pPr>
    </w:p>
    <w:p w14:paraId="50CB64A7">
      <w:pPr>
        <w:spacing w:line="360" w:lineRule="auto"/>
        <w:ind w:firstLine="0"/>
        <w:rPr>
          <w:b/>
          <w:color w:val="000000"/>
          <w:sz w:val="28"/>
          <w:szCs w:val="28"/>
        </w:rPr>
      </w:pPr>
    </w:p>
    <w:p w14:paraId="6FA0287B">
      <w:pPr>
        <w:pStyle w:val="2"/>
        <w:spacing w:line="360" w:lineRule="auto"/>
        <w:rPr>
          <w:sz w:val="38"/>
          <w:szCs w:val="38"/>
        </w:rPr>
      </w:pPr>
      <w:bookmarkStart w:id="6" w:name="_Toc119164367"/>
      <w:r>
        <w:t xml:space="preserve">5 DOCUMENTAÇÃO </w:t>
      </w:r>
      <w:r>
        <w:rPr>
          <w:sz w:val="38"/>
          <w:szCs w:val="38"/>
        </w:rPr>
        <w:t>do projeto</w:t>
      </w:r>
      <w:bookmarkEnd w:id="6"/>
    </w:p>
    <w:p w14:paraId="12F5B271">
      <w:pPr>
        <w:pStyle w:val="12"/>
        <w:spacing w:line="360" w:lineRule="auto"/>
        <w:ind w:firstLine="720" w:firstLineChars="0"/>
      </w:pPr>
      <w:r>
        <w:t>Conforme descrito por CBDS (2020), o projeto de desenvolvimento de um software consiste em um esforço por tempo pré-determinado, visando sanar um problema específico. Para o sucesso dessa empreitada, é imprescindível o domínio sobre as etapas do ciclo de vida do projeto.</w:t>
      </w:r>
    </w:p>
    <w:p w14:paraId="57865ED0">
      <w:pPr>
        <w:pStyle w:val="12"/>
        <w:spacing w:line="360" w:lineRule="auto"/>
      </w:pPr>
      <w:r>
        <w:t xml:space="preserve">De acordo com ROSS (2024), o </w:t>
      </w:r>
      <w:r>
        <w:rPr>
          <w:b/>
        </w:rPr>
        <w:t>SDLC (Software Development Lifecycle)</w:t>
      </w:r>
      <w:r>
        <w:t xml:space="preserve"> orienta a execução das tarefas, visando a qualidade e o cumprimento de prazos. Para a plataforma </w:t>
      </w:r>
      <w:r>
        <w:rPr>
          <w:b/>
        </w:rPr>
        <w:t>SportLife</w:t>
      </w:r>
      <w:r>
        <w:t>, adotou-se o modelo de ciclo de vida incremental e sequencial ilustrado abaixo:</w:t>
      </w:r>
    </w:p>
    <w:p w14:paraId="58A47FD9">
      <w:pPr>
        <w:pStyle w:val="12"/>
        <w:ind w:firstLine="0"/>
      </w:pPr>
    </w:p>
    <w:p w14:paraId="1023B860">
      <w:pPr>
        <w:pStyle w:val="12"/>
        <w:ind w:firstLine="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357441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3574415"/>
                    </a:xfrm>
                    <a:prstGeom prst="rect">
                      <a:avLst/>
                    </a:prstGeom>
                  </pic:spPr>
                </pic:pic>
              </a:graphicData>
            </a:graphic>
          </wp:anchor>
        </w:drawing>
      </w:r>
    </w:p>
    <w:p w14:paraId="5CCAB255">
      <w:pPr>
        <w:pStyle w:val="12"/>
        <w:ind w:firstLine="0"/>
      </w:pPr>
    </w:p>
    <w:p w14:paraId="0739E9EC">
      <w:pPr>
        <w:pStyle w:val="12"/>
        <w:ind w:firstLine="0"/>
      </w:pPr>
    </w:p>
    <w:p w14:paraId="0FD10F04">
      <w:pPr>
        <w:pStyle w:val="12"/>
        <w:ind w:firstLine="0"/>
      </w:pPr>
    </w:p>
    <w:p w14:paraId="6574831D">
      <w:pPr>
        <w:pStyle w:val="12"/>
        <w:ind w:firstLine="0"/>
        <w:rPr>
          <w:rFonts w:hint="default"/>
          <w:lang w:val="pt-BR"/>
        </w:rPr>
      </w:pPr>
      <w:r>
        <w:rPr>
          <w:rFonts w:hint="default"/>
          <w:lang w:val="pt-BR"/>
        </w:rPr>
        <w:t>Fonte: Jesus et al.;</w:t>
      </w:r>
    </w:p>
    <w:p w14:paraId="4801ADF6">
      <w:pPr>
        <w:pStyle w:val="12"/>
        <w:ind w:firstLine="0"/>
      </w:pPr>
      <w:bookmarkStart w:id="33" w:name="_GoBack"/>
      <w:bookmarkEnd w:id="33"/>
    </w:p>
    <w:p w14:paraId="42E66936">
      <w:pPr>
        <w:pStyle w:val="12"/>
        <w:ind w:firstLine="0"/>
      </w:pPr>
    </w:p>
    <w:p w14:paraId="30ED2131">
      <w:pPr>
        <w:pStyle w:val="12"/>
        <w:ind w:firstLine="0"/>
        <w:rPr>
          <w:b/>
          <w:color w:val="FF0000"/>
        </w:rPr>
      </w:pPr>
    </w:p>
    <w:p w14:paraId="32947C6C">
      <w:pPr>
        <w:ind w:firstLine="0"/>
        <w:rPr>
          <w:b/>
          <w:color w:val="FF0000"/>
        </w:rPr>
      </w:pPr>
    </w:p>
    <w:p w14:paraId="1D89FA20">
      <w:pPr>
        <w:pStyle w:val="3"/>
        <w:spacing w:before="0" w:after="0"/>
      </w:pPr>
      <w:bookmarkStart w:id="7" w:name="_Toc119164368"/>
      <w:r>
        <w:t>5.1 Requisitos</w:t>
      </w:r>
      <w:bookmarkEnd w:id="7"/>
      <w:r>
        <w:t xml:space="preserve"> </w:t>
      </w:r>
    </w:p>
    <w:p w14:paraId="346B20C7">
      <w:pPr>
        <w:tabs>
          <w:tab w:val="left" w:pos="0"/>
        </w:tabs>
        <w:spacing w:line="360" w:lineRule="auto"/>
        <w:ind w:firstLine="0"/>
      </w:pPr>
      <w:r>
        <w:tab/>
      </w:r>
    </w:p>
    <w:p w14:paraId="03107093">
      <w:pPr>
        <w:tabs>
          <w:tab w:val="left" w:pos="0"/>
        </w:tabs>
        <w:spacing w:line="360" w:lineRule="auto"/>
        <w:ind w:firstLine="0"/>
      </w:pPr>
    </w:p>
    <w:p w14:paraId="0D044B21">
      <w:pPr>
        <w:pStyle w:val="3"/>
        <w:spacing w:before="0" w:after="0"/>
      </w:pPr>
      <w:bookmarkStart w:id="8" w:name="_Toc119164369"/>
      <w:r>
        <w:t>5.1.1 Requisitos funcionais</w:t>
      </w:r>
      <w:bookmarkEnd w:id="8"/>
    </w:p>
    <w:p w14:paraId="4EE51213">
      <w:pPr>
        <w:tabs>
          <w:tab w:val="left" w:pos="0"/>
        </w:tabs>
        <w:spacing w:line="360" w:lineRule="auto"/>
        <w:ind w:firstLine="0"/>
        <w:rPr>
          <w:color w:val="000000"/>
          <w:sz w:val="22"/>
          <w:szCs w:val="22"/>
        </w:rPr>
      </w:pPr>
      <w:r>
        <w:tab/>
      </w:r>
    </w:p>
    <w:p w14:paraId="4B62562A">
      <w:pPr>
        <w:pStyle w:val="4"/>
        <w:spacing w:before="0" w:after="0" w:line="360" w:lineRule="auto"/>
        <w:rPr>
          <w:b/>
        </w:rPr>
      </w:pPr>
      <w:bookmarkStart w:id="9" w:name="_Toc119164370"/>
      <w:r>
        <w:rPr>
          <w:b/>
        </w:rPr>
        <w:t>5.1.2 Requisitos não funcionais</w:t>
      </w:r>
      <w:bookmarkEnd w:id="9"/>
      <w:r>
        <w:rPr>
          <w:b/>
        </w:rPr>
        <w:t xml:space="preserve"> </w:t>
      </w:r>
    </w:p>
    <w:p w14:paraId="493643A0">
      <w:pPr>
        <w:tabs>
          <w:tab w:val="left" w:pos="0"/>
        </w:tabs>
        <w:spacing w:line="360" w:lineRule="auto"/>
        <w:ind w:firstLine="0"/>
      </w:pPr>
      <w:r>
        <w:tab/>
      </w:r>
    </w:p>
    <w:p w14:paraId="4C239AAC">
      <w:pPr>
        <w:widowControl/>
        <w:spacing w:line="240" w:lineRule="auto"/>
        <w:ind w:firstLine="0"/>
        <w:jc w:val="left"/>
        <w:rPr>
          <w:rFonts w:ascii="Calibri" w:hAnsi="Calibri" w:eastAsia="Calibri" w:cs="Calibri"/>
        </w:rPr>
      </w:pPr>
    </w:p>
    <w:p w14:paraId="487B4C95">
      <w:pPr>
        <w:spacing w:line="360" w:lineRule="auto"/>
        <w:ind w:firstLine="0"/>
        <w:rPr>
          <w:bCs/>
        </w:rPr>
      </w:pPr>
    </w:p>
    <w:p w14:paraId="132B3691">
      <w:pPr>
        <w:spacing w:line="360" w:lineRule="auto"/>
        <w:ind w:firstLine="0"/>
      </w:pPr>
      <w:r>
        <w:rPr>
          <w:bCs/>
          <w:sz w:val="20"/>
          <w:szCs w:val="20"/>
        </w:rPr>
        <w:t>Fonte: O autor, 202</w:t>
      </w:r>
      <w:r>
        <w:rPr>
          <w:bCs/>
          <w:sz w:val="20"/>
          <w:szCs w:val="20"/>
          <w:lang w:val="pt-BR"/>
        </w:rPr>
        <w:t>6</w:t>
      </w:r>
    </w:p>
    <w:p w14:paraId="2E82A7CC">
      <w:pPr>
        <w:spacing w:line="360" w:lineRule="auto"/>
        <w:ind w:firstLine="0"/>
        <w:rPr>
          <w:bCs/>
        </w:rPr>
      </w:pPr>
    </w:p>
    <w:p w14:paraId="6A28BB8D">
      <w:pPr>
        <w:spacing w:line="360" w:lineRule="auto"/>
        <w:ind w:firstLine="0"/>
        <w:rPr>
          <w:color w:val="000000"/>
          <w:sz w:val="22"/>
          <w:szCs w:val="22"/>
        </w:rPr>
      </w:pPr>
    </w:p>
    <w:p w14:paraId="3AE4F4E9">
      <w:pPr>
        <w:spacing w:line="360" w:lineRule="auto"/>
        <w:ind w:firstLine="0"/>
        <w:rPr>
          <w:color w:val="000000"/>
          <w:sz w:val="22"/>
          <w:szCs w:val="22"/>
        </w:rPr>
      </w:pPr>
    </w:p>
    <w:p w14:paraId="435521E8">
      <w:pPr>
        <w:spacing w:line="360" w:lineRule="auto"/>
        <w:ind w:firstLine="0"/>
        <w:rPr>
          <w:color w:val="000000"/>
          <w:sz w:val="22"/>
          <w:szCs w:val="22"/>
        </w:rPr>
      </w:pPr>
    </w:p>
    <w:p w14:paraId="55E35EED">
      <w:pPr>
        <w:spacing w:line="360" w:lineRule="auto"/>
        <w:ind w:firstLine="0"/>
        <w:rPr>
          <w:color w:val="000000"/>
          <w:sz w:val="22"/>
          <w:szCs w:val="22"/>
        </w:rPr>
      </w:pPr>
    </w:p>
    <w:p w14:paraId="3D32C5AF">
      <w:pPr>
        <w:spacing w:line="360" w:lineRule="auto"/>
        <w:ind w:firstLine="0"/>
        <w:rPr>
          <w:color w:val="000000"/>
          <w:sz w:val="22"/>
          <w:szCs w:val="22"/>
        </w:rPr>
      </w:pPr>
    </w:p>
    <w:p w14:paraId="6C76B42F">
      <w:pPr>
        <w:spacing w:line="360" w:lineRule="auto"/>
        <w:ind w:firstLine="0"/>
        <w:rPr>
          <w:color w:val="000000"/>
          <w:sz w:val="22"/>
          <w:szCs w:val="22"/>
        </w:rPr>
      </w:pPr>
    </w:p>
    <w:p w14:paraId="17F23A9C">
      <w:pPr>
        <w:spacing w:line="360" w:lineRule="auto"/>
        <w:ind w:firstLine="0"/>
        <w:rPr>
          <w:color w:val="000000"/>
          <w:sz w:val="22"/>
          <w:szCs w:val="22"/>
        </w:rPr>
      </w:pPr>
    </w:p>
    <w:p w14:paraId="5C4627B1">
      <w:pPr>
        <w:pStyle w:val="3"/>
        <w:numPr>
          <w:ilvl w:val="1"/>
          <w:numId w:val="7"/>
        </w:numPr>
        <w:spacing w:before="0" w:after="0"/>
      </w:pPr>
      <w:r>
        <w:t xml:space="preserve"> </w:t>
      </w:r>
      <w:bookmarkStart w:id="10" w:name="_Toc119164371"/>
      <w:r>
        <w:t>Diagrama de Contexto</w:t>
      </w:r>
      <w:bookmarkEnd w:id="10"/>
    </w:p>
    <w:p w14:paraId="22D238DC">
      <w:pPr>
        <w:spacing w:line="360" w:lineRule="auto"/>
        <w:rPr>
          <w:color w:val="000000"/>
        </w:rPr>
      </w:pPr>
    </w:p>
    <w:p w14:paraId="6B3A91E3">
      <w:pPr>
        <w:spacing w:line="360" w:lineRule="auto"/>
        <w:ind w:firstLine="141"/>
        <w:rPr>
          <w:color w:val="000000"/>
        </w:rPr>
      </w:pPr>
    </w:p>
    <w:p w14:paraId="2A5E31C0">
      <w:pPr>
        <w:ind w:firstLine="0"/>
      </w:pPr>
      <w:r>
        <w:rPr>
          <w:b/>
          <w:sz w:val="20"/>
          <w:szCs w:val="20"/>
        </w:rPr>
        <w:t>Fonte: O autor, 202</w:t>
      </w:r>
      <w:r>
        <w:rPr>
          <w:b/>
          <w:sz w:val="20"/>
          <w:szCs w:val="20"/>
          <w:lang w:val="pt-BR"/>
        </w:rPr>
        <w:t>6</w:t>
      </w:r>
    </w:p>
    <w:p w14:paraId="7D0E3BBD"/>
    <w:p w14:paraId="519611DA">
      <w:pPr>
        <w:ind w:firstLine="0"/>
      </w:pPr>
    </w:p>
    <w:p w14:paraId="37227156">
      <w:pPr>
        <w:ind w:firstLine="0"/>
      </w:pPr>
    </w:p>
    <w:p w14:paraId="4A76B24F">
      <w:pPr>
        <w:pStyle w:val="3"/>
        <w:numPr>
          <w:ilvl w:val="1"/>
          <w:numId w:val="7"/>
        </w:numPr>
      </w:pPr>
      <w:bookmarkStart w:id="11" w:name="_Toc119164372"/>
      <w:r>
        <w:t>Diagrama de Fluxo de dados</w:t>
      </w:r>
      <w:bookmarkEnd w:id="11"/>
    </w:p>
    <w:p w14:paraId="30454DB9">
      <w:pPr>
        <w:ind w:firstLine="0"/>
      </w:pPr>
    </w:p>
    <w:p w14:paraId="3D5BB7F7">
      <w:r>
        <w:t xml:space="preserve">     </w:t>
      </w:r>
      <w:r>
        <w:rPr>
          <w:b/>
          <w:sz w:val="20"/>
          <w:szCs w:val="20"/>
        </w:rPr>
        <w:t>Fonte: O autor, 202</w:t>
      </w:r>
      <w:r>
        <w:rPr>
          <w:b/>
          <w:sz w:val="20"/>
          <w:szCs w:val="20"/>
          <w:lang w:val="pt-BR"/>
        </w:rPr>
        <w:t>6</w:t>
      </w:r>
    </w:p>
    <w:p w14:paraId="2A183495">
      <w:pPr>
        <w:rPr>
          <w:b/>
          <w:sz w:val="20"/>
          <w:szCs w:val="20"/>
        </w:rPr>
      </w:pPr>
    </w:p>
    <w:p w14:paraId="3092FD92">
      <w:pPr>
        <w:rPr>
          <w:b/>
          <w:sz w:val="20"/>
          <w:szCs w:val="20"/>
        </w:rPr>
      </w:pPr>
    </w:p>
    <w:p w14:paraId="41F88756">
      <w:pPr>
        <w:rPr>
          <w:b/>
          <w:sz w:val="20"/>
          <w:szCs w:val="20"/>
        </w:rPr>
      </w:pPr>
    </w:p>
    <w:p w14:paraId="63F449D4">
      <w:pPr>
        <w:rPr>
          <w:b/>
          <w:sz w:val="20"/>
          <w:szCs w:val="20"/>
        </w:rPr>
      </w:pPr>
    </w:p>
    <w:p w14:paraId="0014C810">
      <w:pPr>
        <w:rPr>
          <w:b/>
          <w:sz w:val="20"/>
          <w:szCs w:val="20"/>
        </w:rPr>
      </w:pPr>
    </w:p>
    <w:p w14:paraId="6F885ADE">
      <w:pPr>
        <w:rPr>
          <w:b/>
          <w:sz w:val="20"/>
          <w:szCs w:val="20"/>
        </w:rPr>
      </w:pPr>
    </w:p>
    <w:p w14:paraId="228EE250">
      <w:pPr>
        <w:rPr>
          <w:b/>
          <w:sz w:val="20"/>
          <w:szCs w:val="20"/>
        </w:rPr>
      </w:pPr>
    </w:p>
    <w:p w14:paraId="7CA4EF6E">
      <w:pPr>
        <w:rPr>
          <w:b/>
          <w:sz w:val="20"/>
          <w:szCs w:val="20"/>
        </w:rPr>
      </w:pPr>
    </w:p>
    <w:p w14:paraId="29E3AAB3">
      <w:pPr>
        <w:rPr>
          <w:b/>
          <w:sz w:val="20"/>
          <w:szCs w:val="20"/>
        </w:rPr>
      </w:pPr>
    </w:p>
    <w:p w14:paraId="466B53DF">
      <w:pPr>
        <w:pStyle w:val="3"/>
        <w:numPr>
          <w:ilvl w:val="1"/>
          <w:numId w:val="7"/>
        </w:numPr>
        <w:ind w:left="578" w:hanging="578"/>
      </w:pPr>
      <w:bookmarkStart w:id="12" w:name="_Toc119164373"/>
      <w:r>
        <w:t>Diagrama de Entidade e relacionamento</w:t>
      </w:r>
      <w:bookmarkEnd w:id="12"/>
    </w:p>
    <w:p w14:paraId="27F8874D">
      <w:pPr>
        <w:ind w:firstLine="0"/>
      </w:pPr>
    </w:p>
    <w:p w14:paraId="42A3CCED">
      <w:pPr>
        <w:ind w:firstLine="0"/>
      </w:pPr>
      <w:r>
        <w:t xml:space="preserve"> </w:t>
      </w:r>
      <w:r>
        <w:rPr>
          <w:b/>
          <w:sz w:val="20"/>
          <w:szCs w:val="20"/>
        </w:rPr>
        <w:t>Fonte: O autor, 202</w:t>
      </w:r>
      <w:r>
        <w:rPr>
          <w:b/>
          <w:sz w:val="20"/>
          <w:szCs w:val="20"/>
          <w:lang w:val="pt-BR"/>
        </w:rPr>
        <w:t>6</w:t>
      </w:r>
    </w:p>
    <w:p w14:paraId="42E242E4">
      <w:pPr>
        <w:tabs>
          <w:tab w:val="left" w:pos="0"/>
        </w:tabs>
        <w:ind w:firstLine="0"/>
      </w:pPr>
    </w:p>
    <w:p w14:paraId="6699C3B1">
      <w:pPr>
        <w:tabs>
          <w:tab w:val="left" w:pos="0"/>
        </w:tabs>
        <w:ind w:firstLine="0"/>
      </w:pPr>
    </w:p>
    <w:p w14:paraId="58F7AA6E">
      <w:pPr>
        <w:tabs>
          <w:tab w:val="left" w:pos="0"/>
        </w:tabs>
        <w:ind w:firstLine="0"/>
      </w:pPr>
    </w:p>
    <w:p w14:paraId="4D580190">
      <w:pPr>
        <w:pStyle w:val="3"/>
        <w:numPr>
          <w:ilvl w:val="1"/>
          <w:numId w:val="7"/>
        </w:numPr>
        <w:ind w:left="578" w:hanging="578"/>
      </w:pPr>
      <w:bookmarkStart w:id="13" w:name="_Toc119164374"/>
      <w:r>
        <w:t>Dicionário de Dados</w:t>
      </w:r>
      <w:bookmarkEnd w:id="13"/>
    </w:p>
    <w:p w14:paraId="0FFD3415">
      <w:pPr>
        <w:tabs>
          <w:tab w:val="left" w:pos="0"/>
        </w:tabs>
        <w:spacing w:before="240" w:after="0" w:line="360" w:lineRule="auto"/>
        <w:ind w:firstLine="0"/>
      </w:pPr>
    </w:p>
    <w:p w14:paraId="023CEC1D">
      <w:pPr>
        <w:ind w:firstLine="0"/>
      </w:pPr>
      <w:r>
        <w:rPr>
          <w:b/>
          <w:sz w:val="20"/>
          <w:szCs w:val="20"/>
        </w:rPr>
        <w:t>Fonte: O autor, 202</w:t>
      </w:r>
      <w:r>
        <w:rPr>
          <w:b/>
          <w:sz w:val="20"/>
          <w:szCs w:val="20"/>
          <w:lang w:val="pt-BR"/>
        </w:rPr>
        <w:t>6</w:t>
      </w:r>
    </w:p>
    <w:p w14:paraId="2A7401A2">
      <w:pPr>
        <w:ind w:firstLine="0"/>
      </w:pPr>
    </w:p>
    <w:p w14:paraId="0F520FBF">
      <w:pPr>
        <w:ind w:firstLine="0"/>
      </w:pPr>
    </w:p>
    <w:p w14:paraId="61F6CB6F">
      <w:pPr>
        <w:ind w:firstLine="0"/>
      </w:pPr>
    </w:p>
    <w:p w14:paraId="40EDE5B9">
      <w:pPr>
        <w:ind w:firstLine="0"/>
      </w:pPr>
    </w:p>
    <w:p w14:paraId="7CFDC863">
      <w:pPr>
        <w:ind w:firstLine="0"/>
      </w:pPr>
    </w:p>
    <w:p w14:paraId="4AAE0758">
      <w:pPr>
        <w:ind w:firstLine="0"/>
      </w:pPr>
    </w:p>
    <w:p w14:paraId="0E837371">
      <w:pPr>
        <w:ind w:firstLine="0"/>
      </w:pPr>
    </w:p>
    <w:p w14:paraId="5CD100C6">
      <w:pPr>
        <w:pStyle w:val="3"/>
        <w:numPr>
          <w:ilvl w:val="1"/>
          <w:numId w:val="8"/>
        </w:numPr>
      </w:pPr>
      <w:bookmarkStart w:id="14" w:name="_Toc119164375"/>
      <w:r>
        <w:t>Diagrama de Caso de Uso</w:t>
      </w:r>
      <w:bookmarkEnd w:id="14"/>
    </w:p>
    <w:p w14:paraId="3641F77D">
      <w:pPr>
        <w:tabs>
          <w:tab w:val="left" w:pos="-5"/>
        </w:tabs>
        <w:ind w:left="720" w:hanging="861"/>
      </w:pPr>
      <w:bookmarkStart w:id="15" w:name="_heading=h.44sinio"/>
      <w:bookmarkEnd w:id="15"/>
      <w:r>
        <w:rPr>
          <w:b/>
          <w:sz w:val="20"/>
          <w:szCs w:val="20"/>
        </w:rPr>
        <w:t>Fonte: O autor, 202</w:t>
      </w:r>
      <w:r>
        <w:rPr>
          <w:b/>
          <w:sz w:val="20"/>
          <w:szCs w:val="20"/>
          <w:lang w:val="pt-BR"/>
        </w:rPr>
        <w:t>6</w:t>
      </w:r>
    </w:p>
    <w:p w14:paraId="4C8FDBF4">
      <w:pPr>
        <w:tabs>
          <w:tab w:val="left" w:pos="-5"/>
        </w:tabs>
        <w:ind w:left="720" w:hanging="861"/>
        <w:rPr>
          <w:b/>
          <w:sz w:val="20"/>
          <w:szCs w:val="20"/>
        </w:rPr>
      </w:pPr>
    </w:p>
    <w:p w14:paraId="4F8C0A5A">
      <w:pPr>
        <w:tabs>
          <w:tab w:val="left" w:pos="-5"/>
        </w:tabs>
        <w:ind w:left="720" w:hanging="861"/>
        <w:rPr>
          <w:b/>
          <w:sz w:val="20"/>
          <w:szCs w:val="20"/>
        </w:rPr>
      </w:pPr>
    </w:p>
    <w:p w14:paraId="431A4A60">
      <w:pPr>
        <w:tabs>
          <w:tab w:val="left" w:pos="-5"/>
        </w:tabs>
        <w:ind w:left="720" w:hanging="861"/>
        <w:rPr>
          <w:b/>
          <w:sz w:val="20"/>
          <w:szCs w:val="20"/>
        </w:rPr>
      </w:pPr>
    </w:p>
    <w:p w14:paraId="4D45363D">
      <w:pPr>
        <w:tabs>
          <w:tab w:val="left" w:pos="-5"/>
        </w:tabs>
        <w:ind w:left="720" w:hanging="861"/>
      </w:pPr>
      <w:r>
        <w:t>DIAGRAMA 02</w:t>
      </w:r>
    </w:p>
    <w:p w14:paraId="46E808D0">
      <w:pPr>
        <w:tabs>
          <w:tab w:val="left" w:pos="709"/>
        </w:tabs>
        <w:ind w:firstLine="0"/>
      </w:pPr>
    </w:p>
    <w:p w14:paraId="7B15A415">
      <w:r>
        <w:rPr>
          <w:b/>
          <w:sz w:val="20"/>
          <w:szCs w:val="20"/>
        </w:rPr>
        <w:t>Fonte: O autor, 202</w:t>
      </w:r>
      <w:r>
        <w:rPr>
          <w:b/>
          <w:sz w:val="20"/>
          <w:szCs w:val="20"/>
          <w:lang w:val="pt-BR"/>
        </w:rPr>
        <w:t>6</w:t>
      </w:r>
    </w:p>
    <w:p w14:paraId="26AEBB0C">
      <w:pPr>
        <w:pStyle w:val="4"/>
        <w:numPr>
          <w:ilvl w:val="2"/>
          <w:numId w:val="8"/>
        </w:numPr>
      </w:pPr>
      <w:bookmarkStart w:id="16" w:name="_Toc119164376"/>
      <w:r>
        <w:t>Cadastrar</w:t>
      </w:r>
      <w:bookmarkEnd w:id="16"/>
    </w:p>
    <w:p w14:paraId="4828D734">
      <w:pPr>
        <w:ind w:firstLine="0"/>
        <w:rPr>
          <w:b/>
        </w:rPr>
      </w:pPr>
    </w:p>
    <w:p w14:paraId="0BAEA5F8">
      <w:pPr>
        <w:pStyle w:val="4"/>
        <w:numPr>
          <w:ilvl w:val="2"/>
          <w:numId w:val="8"/>
        </w:numPr>
      </w:pPr>
      <w:bookmarkStart w:id="17" w:name="_heading=h.vsohz8hitavy"/>
      <w:bookmarkEnd w:id="17"/>
      <w:bookmarkStart w:id="18" w:name="_Toc119164377"/>
      <w:r>
        <w:t>Logar</w:t>
      </w:r>
      <w:bookmarkEnd w:id="18"/>
    </w:p>
    <w:p w14:paraId="77421B2F">
      <w:pPr>
        <w:tabs>
          <w:tab w:val="left" w:pos="709"/>
        </w:tabs>
        <w:ind w:firstLine="0"/>
        <w:rPr>
          <w:b/>
        </w:rPr>
      </w:pPr>
    </w:p>
    <w:p w14:paraId="0AB4C830">
      <w:pPr>
        <w:pStyle w:val="4"/>
        <w:numPr>
          <w:ilvl w:val="2"/>
          <w:numId w:val="8"/>
        </w:numPr>
      </w:pPr>
      <w:bookmarkStart w:id="19" w:name="_heading=h.w4pjqu5od5l"/>
      <w:bookmarkEnd w:id="19"/>
      <w:bookmarkStart w:id="20" w:name="_Toc119164378"/>
      <w:r>
        <w:t>Cadastro de funcionário/profissional</w:t>
      </w:r>
      <w:bookmarkEnd w:id="20"/>
    </w:p>
    <w:p w14:paraId="6C1EEC9B">
      <w:pPr>
        <w:tabs>
          <w:tab w:val="left" w:pos="709"/>
        </w:tabs>
        <w:ind w:firstLine="0"/>
      </w:pPr>
    </w:p>
    <w:p w14:paraId="06541A7C">
      <w:pPr>
        <w:tabs>
          <w:tab w:val="left" w:pos="709"/>
        </w:tabs>
        <w:ind w:firstLine="0"/>
      </w:pPr>
    </w:p>
    <w:p w14:paraId="755245B0">
      <w:pPr>
        <w:pStyle w:val="4"/>
        <w:numPr>
          <w:ilvl w:val="2"/>
          <w:numId w:val="8"/>
        </w:numPr>
        <w:spacing w:before="240" w:after="0" w:line="240" w:lineRule="auto"/>
      </w:pPr>
      <w:bookmarkStart w:id="21" w:name="_heading=h.iimt9dgudcin"/>
      <w:bookmarkEnd w:id="21"/>
      <w:bookmarkStart w:id="22" w:name="_Toc119164379"/>
      <w:r>
        <w:t>Consultar profissionais</w:t>
      </w:r>
      <w:bookmarkEnd w:id="22"/>
      <w:r>
        <w:t xml:space="preserve"> </w:t>
      </w:r>
    </w:p>
    <w:p w14:paraId="6EB68839">
      <w:pPr>
        <w:tabs>
          <w:tab w:val="left" w:pos="709"/>
        </w:tabs>
        <w:ind w:left="720" w:firstLine="0"/>
      </w:pPr>
    </w:p>
    <w:p w14:paraId="70E0980A">
      <w:pPr>
        <w:ind w:firstLine="0"/>
      </w:pPr>
    </w:p>
    <w:p w14:paraId="5C797412">
      <w:pPr>
        <w:pStyle w:val="4"/>
        <w:numPr>
          <w:ilvl w:val="2"/>
          <w:numId w:val="8"/>
        </w:numPr>
      </w:pPr>
      <w:bookmarkStart w:id="23" w:name="_heading=h.hyvwenoixavx"/>
      <w:bookmarkEnd w:id="23"/>
      <w:bookmarkStart w:id="24" w:name="_Toc119164380"/>
      <w:r>
        <w:t>Agendamento</w:t>
      </w:r>
      <w:bookmarkEnd w:id="24"/>
    </w:p>
    <w:p w14:paraId="508B9A34">
      <w:pPr>
        <w:tabs>
          <w:tab w:val="left" w:pos="709"/>
        </w:tabs>
        <w:ind w:firstLine="0"/>
      </w:pPr>
    </w:p>
    <w:p w14:paraId="51EB0308">
      <w:pPr>
        <w:ind w:firstLine="0"/>
      </w:pPr>
    </w:p>
    <w:p w14:paraId="6CC7A7CC">
      <w:pPr>
        <w:ind w:firstLine="0"/>
      </w:pPr>
    </w:p>
    <w:p w14:paraId="5F973777">
      <w:pPr>
        <w:pStyle w:val="3"/>
        <w:numPr>
          <w:ilvl w:val="1"/>
          <w:numId w:val="8"/>
        </w:numPr>
        <w:ind w:left="578" w:hanging="578"/>
      </w:pPr>
      <w:bookmarkStart w:id="25" w:name="_Toc119164381"/>
      <w:r>
        <w:t>Diagrama de Classe</w:t>
      </w:r>
      <w:bookmarkEnd w:id="25"/>
    </w:p>
    <w:p w14:paraId="1333A947">
      <w:pPr>
        <w:ind w:firstLine="0"/>
      </w:pPr>
      <w:r>
        <w:rPr>
          <w:b/>
          <w:sz w:val="20"/>
          <w:szCs w:val="20"/>
        </w:rPr>
        <w:t>Fonte: O autor, 202</w:t>
      </w:r>
      <w:r>
        <w:rPr>
          <w:b/>
          <w:sz w:val="20"/>
          <w:szCs w:val="20"/>
          <w:lang w:val="pt-BR"/>
        </w:rPr>
        <w:t>6</w:t>
      </w:r>
    </w:p>
    <w:p w14:paraId="7BB84846">
      <w:pPr>
        <w:pStyle w:val="3"/>
        <w:numPr>
          <w:ilvl w:val="1"/>
          <w:numId w:val="8"/>
        </w:numPr>
        <w:ind w:left="578" w:hanging="578"/>
      </w:pPr>
      <w:bookmarkStart w:id="26" w:name="_Toc119164382"/>
      <w:r>
        <w:t>Diagrama de Sequência</w:t>
      </w:r>
      <w:bookmarkEnd w:id="26"/>
      <w:r>
        <w:t xml:space="preserve"> </w:t>
      </w:r>
    </w:p>
    <w:p w14:paraId="3881DDF7">
      <w:pPr>
        <w:ind w:left="709" w:firstLine="0"/>
      </w:pPr>
    </w:p>
    <w:p w14:paraId="72518937">
      <w:pPr>
        <w:ind w:left="709" w:hanging="709"/>
      </w:pPr>
    </w:p>
    <w:p w14:paraId="5964B866">
      <w:pPr>
        <w:ind w:left="709" w:firstLine="0"/>
        <w:rPr>
          <w:sz w:val="22"/>
          <w:szCs w:val="22"/>
        </w:rPr>
      </w:pPr>
    </w:p>
    <w:p w14:paraId="77282B02">
      <w:pPr>
        <w:ind w:firstLine="0"/>
      </w:pPr>
      <w:r>
        <w:rPr>
          <w:b/>
          <w:sz w:val="20"/>
          <w:szCs w:val="20"/>
        </w:rPr>
        <w:t>Fonte: O autor, 202</w:t>
      </w:r>
      <w:r>
        <w:rPr>
          <w:b/>
          <w:sz w:val="20"/>
          <w:szCs w:val="20"/>
          <w:lang w:val="pt-BR"/>
        </w:rPr>
        <w:t>6</w:t>
      </w:r>
    </w:p>
    <w:p w14:paraId="7FE944CD">
      <w:pPr>
        <w:ind w:firstLine="0"/>
      </w:pPr>
    </w:p>
    <w:p w14:paraId="1E141701">
      <w:pPr>
        <w:ind w:firstLine="0"/>
      </w:pPr>
    </w:p>
    <w:p w14:paraId="31B4D472">
      <w:pPr>
        <w:pStyle w:val="3"/>
        <w:numPr>
          <w:ilvl w:val="1"/>
          <w:numId w:val="8"/>
        </w:numPr>
        <w:ind w:left="578" w:hanging="578"/>
      </w:pPr>
      <w:bookmarkStart w:id="27" w:name="_Toc119164383"/>
      <w:r>
        <w:t>Diagrama de Atividade</w:t>
      </w:r>
      <w:bookmarkEnd w:id="27"/>
    </w:p>
    <w:p w14:paraId="56744C91">
      <w:pPr>
        <w:spacing w:line="360" w:lineRule="auto"/>
        <w:ind w:left="709" w:hanging="709"/>
      </w:pPr>
    </w:p>
    <w:p w14:paraId="4772F483">
      <w:pPr>
        <w:ind w:firstLine="0"/>
      </w:pPr>
      <w:r>
        <w:rPr>
          <w:b/>
          <w:sz w:val="20"/>
          <w:szCs w:val="20"/>
        </w:rPr>
        <w:t>Fonte: O autor, 202</w:t>
      </w:r>
      <w:r>
        <w:rPr>
          <w:b/>
          <w:sz w:val="20"/>
          <w:szCs w:val="20"/>
          <w:lang w:val="pt-BR"/>
        </w:rPr>
        <w:t>6</w:t>
      </w:r>
    </w:p>
    <w:p w14:paraId="117BF06F">
      <w:pPr>
        <w:pStyle w:val="2"/>
        <w:numPr>
          <w:ilvl w:val="0"/>
          <w:numId w:val="8"/>
        </w:numPr>
        <w:ind w:left="0" w:firstLine="0"/>
      </w:pPr>
      <w:bookmarkStart w:id="28" w:name="_Toc119164384"/>
      <w:r>
        <w:t>Telas</w:t>
      </w:r>
      <w:bookmarkEnd w:id="28"/>
      <w:r>
        <w:t xml:space="preserve"> </w:t>
      </w:r>
    </w:p>
    <w:p w14:paraId="5EAF27B2">
      <w:pPr>
        <w:tabs>
          <w:tab w:val="left" w:pos="709"/>
        </w:tabs>
        <w:ind w:firstLine="0"/>
      </w:pPr>
    </w:p>
    <w:p w14:paraId="37463FC2">
      <w:pPr>
        <w:tabs>
          <w:tab w:val="left" w:pos="709"/>
        </w:tabs>
        <w:ind w:firstLine="0"/>
      </w:pPr>
    </w:p>
    <w:p w14:paraId="0AF7A812">
      <w:pPr>
        <w:tabs>
          <w:tab w:val="left" w:pos="709"/>
        </w:tabs>
        <w:ind w:firstLine="0"/>
      </w:pPr>
    </w:p>
    <w:p w14:paraId="713A82AF">
      <w:pPr>
        <w:tabs>
          <w:tab w:val="left" w:pos="709"/>
        </w:tabs>
        <w:ind w:firstLine="0"/>
      </w:pPr>
    </w:p>
    <w:p w14:paraId="07655E2B">
      <w:pPr>
        <w:tabs>
          <w:tab w:val="left" w:pos="709"/>
        </w:tabs>
        <w:ind w:firstLine="0"/>
      </w:pPr>
    </w:p>
    <w:p w14:paraId="3DB05930">
      <w:pPr>
        <w:tabs>
          <w:tab w:val="left" w:pos="709"/>
        </w:tabs>
        <w:ind w:firstLine="0"/>
      </w:pPr>
    </w:p>
    <w:p w14:paraId="5215460D">
      <w:pPr>
        <w:tabs>
          <w:tab w:val="left" w:pos="709"/>
        </w:tabs>
        <w:ind w:firstLine="0"/>
      </w:pPr>
    </w:p>
    <w:p w14:paraId="201F7FD7">
      <w:pPr>
        <w:tabs>
          <w:tab w:val="left" w:pos="709"/>
        </w:tabs>
        <w:ind w:firstLine="0"/>
      </w:pPr>
    </w:p>
    <w:p w14:paraId="4D04A423">
      <w:pPr>
        <w:tabs>
          <w:tab w:val="left" w:pos="709"/>
        </w:tabs>
        <w:ind w:firstLine="0"/>
      </w:pPr>
    </w:p>
    <w:p w14:paraId="4DAD5B1E">
      <w:pPr>
        <w:tabs>
          <w:tab w:val="left" w:pos="709"/>
        </w:tabs>
        <w:ind w:firstLine="0"/>
      </w:pPr>
    </w:p>
    <w:p w14:paraId="4AEFED20">
      <w:pPr>
        <w:tabs>
          <w:tab w:val="left" w:pos="709"/>
        </w:tabs>
        <w:ind w:firstLine="0"/>
      </w:pPr>
    </w:p>
    <w:p w14:paraId="6D152C14">
      <w:pPr>
        <w:tabs>
          <w:tab w:val="left" w:pos="709"/>
        </w:tabs>
        <w:ind w:firstLine="0"/>
      </w:pPr>
    </w:p>
    <w:p w14:paraId="2D433DCC">
      <w:pPr>
        <w:tabs>
          <w:tab w:val="left" w:pos="709"/>
        </w:tabs>
        <w:ind w:firstLine="0"/>
      </w:pPr>
    </w:p>
    <w:p w14:paraId="6DF23A12">
      <w:pPr>
        <w:tabs>
          <w:tab w:val="left" w:pos="709"/>
        </w:tabs>
        <w:ind w:firstLine="0"/>
      </w:pPr>
    </w:p>
    <w:p w14:paraId="399AAF0A">
      <w:pPr>
        <w:tabs>
          <w:tab w:val="left" w:pos="709"/>
        </w:tabs>
        <w:ind w:firstLine="0"/>
      </w:pPr>
    </w:p>
    <w:p w14:paraId="02021B5D">
      <w:pPr>
        <w:tabs>
          <w:tab w:val="left" w:pos="709"/>
        </w:tabs>
        <w:ind w:firstLine="0"/>
      </w:pPr>
    </w:p>
    <w:p w14:paraId="2C17600B">
      <w:pPr>
        <w:tabs>
          <w:tab w:val="left" w:pos="709"/>
        </w:tabs>
        <w:ind w:firstLine="0"/>
      </w:pPr>
    </w:p>
    <w:p w14:paraId="5AF01B2B">
      <w:pPr>
        <w:tabs>
          <w:tab w:val="left" w:pos="709"/>
        </w:tabs>
        <w:ind w:firstLine="0"/>
      </w:pPr>
    </w:p>
    <w:p w14:paraId="45F8703D">
      <w:pPr>
        <w:tabs>
          <w:tab w:val="left" w:pos="709"/>
        </w:tabs>
        <w:ind w:firstLine="0"/>
      </w:pPr>
    </w:p>
    <w:p w14:paraId="46F5375E">
      <w:pPr>
        <w:tabs>
          <w:tab w:val="left" w:pos="709"/>
        </w:tabs>
        <w:ind w:firstLine="0"/>
      </w:pPr>
    </w:p>
    <w:p w14:paraId="79AB0BBA">
      <w:pPr>
        <w:tabs>
          <w:tab w:val="left" w:pos="709"/>
        </w:tabs>
        <w:ind w:firstLine="0"/>
      </w:pPr>
    </w:p>
    <w:p w14:paraId="78A8ECEB">
      <w:pPr>
        <w:tabs>
          <w:tab w:val="left" w:pos="709"/>
        </w:tabs>
        <w:ind w:firstLine="0"/>
      </w:pPr>
    </w:p>
    <w:p w14:paraId="009163F6">
      <w:pPr>
        <w:tabs>
          <w:tab w:val="left" w:pos="709"/>
        </w:tabs>
        <w:ind w:firstLine="0"/>
      </w:pPr>
    </w:p>
    <w:p w14:paraId="036A2CEB">
      <w:pPr>
        <w:tabs>
          <w:tab w:val="left" w:pos="709"/>
        </w:tabs>
        <w:ind w:firstLine="0"/>
      </w:pPr>
    </w:p>
    <w:p w14:paraId="37AAEB38">
      <w:pPr>
        <w:tabs>
          <w:tab w:val="left" w:pos="709"/>
        </w:tabs>
        <w:ind w:firstLine="0"/>
      </w:pPr>
    </w:p>
    <w:p w14:paraId="46D9F8DB">
      <w:pPr>
        <w:tabs>
          <w:tab w:val="left" w:pos="709"/>
        </w:tabs>
        <w:ind w:firstLine="0"/>
      </w:pPr>
    </w:p>
    <w:p w14:paraId="405B287B">
      <w:pPr>
        <w:tabs>
          <w:tab w:val="left" w:pos="709"/>
        </w:tabs>
        <w:ind w:firstLine="0"/>
      </w:pPr>
    </w:p>
    <w:p w14:paraId="53DE1EA4">
      <w:pPr>
        <w:tabs>
          <w:tab w:val="left" w:pos="709"/>
        </w:tabs>
        <w:ind w:firstLine="0"/>
      </w:pPr>
    </w:p>
    <w:p w14:paraId="4D3EB880">
      <w:pPr>
        <w:tabs>
          <w:tab w:val="left" w:pos="709"/>
        </w:tabs>
        <w:ind w:firstLine="0"/>
      </w:pPr>
    </w:p>
    <w:p w14:paraId="51DB9286">
      <w:pPr>
        <w:tabs>
          <w:tab w:val="left" w:pos="709"/>
        </w:tabs>
        <w:ind w:firstLine="0"/>
      </w:pPr>
    </w:p>
    <w:p w14:paraId="71093C88">
      <w:pPr>
        <w:tabs>
          <w:tab w:val="left" w:pos="709"/>
        </w:tabs>
        <w:ind w:firstLine="0"/>
      </w:pPr>
    </w:p>
    <w:p w14:paraId="7DEB070F">
      <w:pPr>
        <w:tabs>
          <w:tab w:val="left" w:pos="709"/>
        </w:tabs>
        <w:ind w:firstLine="0"/>
      </w:pPr>
    </w:p>
    <w:p w14:paraId="59C664E2">
      <w:pPr>
        <w:tabs>
          <w:tab w:val="left" w:pos="709"/>
        </w:tabs>
        <w:ind w:firstLine="0"/>
      </w:pPr>
    </w:p>
    <w:p w14:paraId="6F78119E">
      <w:pPr>
        <w:tabs>
          <w:tab w:val="left" w:pos="709"/>
        </w:tabs>
        <w:ind w:firstLine="0"/>
      </w:pPr>
    </w:p>
    <w:p w14:paraId="5F85F5CA">
      <w:pPr>
        <w:tabs>
          <w:tab w:val="left" w:pos="709"/>
        </w:tabs>
        <w:ind w:firstLine="0"/>
      </w:pPr>
    </w:p>
    <w:p w14:paraId="2776BFF5">
      <w:pPr>
        <w:tabs>
          <w:tab w:val="left" w:pos="709"/>
        </w:tabs>
        <w:ind w:firstLine="0"/>
      </w:pPr>
    </w:p>
    <w:p w14:paraId="64016A1E">
      <w:pPr>
        <w:tabs>
          <w:tab w:val="left" w:pos="709"/>
        </w:tabs>
        <w:ind w:firstLine="0"/>
      </w:pPr>
    </w:p>
    <w:p w14:paraId="2347E993">
      <w:pPr>
        <w:tabs>
          <w:tab w:val="left" w:pos="709"/>
        </w:tabs>
        <w:ind w:firstLine="0"/>
      </w:pPr>
    </w:p>
    <w:p w14:paraId="60630505">
      <w:pPr>
        <w:tabs>
          <w:tab w:val="left" w:pos="709"/>
        </w:tabs>
        <w:ind w:firstLine="0"/>
      </w:pPr>
    </w:p>
    <w:p w14:paraId="74CA54C7">
      <w:pPr>
        <w:tabs>
          <w:tab w:val="left" w:pos="709"/>
        </w:tabs>
        <w:ind w:firstLine="0"/>
      </w:pPr>
    </w:p>
    <w:p w14:paraId="35278789">
      <w:pPr>
        <w:tabs>
          <w:tab w:val="left" w:pos="709"/>
        </w:tabs>
        <w:ind w:firstLine="0"/>
      </w:pPr>
    </w:p>
    <w:p w14:paraId="4AAA0647">
      <w:pPr>
        <w:tabs>
          <w:tab w:val="left" w:pos="709"/>
        </w:tabs>
        <w:ind w:firstLine="0"/>
      </w:pPr>
    </w:p>
    <w:p w14:paraId="11EC7B2F">
      <w:pPr>
        <w:tabs>
          <w:tab w:val="left" w:pos="709"/>
        </w:tabs>
        <w:ind w:firstLine="0"/>
      </w:pPr>
    </w:p>
    <w:p w14:paraId="452CD7B4">
      <w:pPr>
        <w:tabs>
          <w:tab w:val="left" w:pos="709"/>
        </w:tabs>
        <w:ind w:firstLine="0"/>
      </w:pPr>
    </w:p>
    <w:p w14:paraId="4982F16A">
      <w:pPr>
        <w:tabs>
          <w:tab w:val="left" w:pos="709"/>
        </w:tabs>
        <w:ind w:firstLine="0"/>
      </w:pPr>
    </w:p>
    <w:p w14:paraId="0D6C6E8F">
      <w:pPr>
        <w:tabs>
          <w:tab w:val="left" w:pos="709"/>
        </w:tabs>
        <w:ind w:firstLine="0"/>
      </w:pPr>
    </w:p>
    <w:p w14:paraId="2A57D4D7">
      <w:pPr>
        <w:tabs>
          <w:tab w:val="left" w:pos="709"/>
        </w:tabs>
        <w:ind w:firstLine="0"/>
      </w:pPr>
    </w:p>
    <w:p w14:paraId="6DD813FE">
      <w:pPr>
        <w:pStyle w:val="2"/>
        <w:numPr>
          <w:ilvl w:val="0"/>
          <w:numId w:val="8"/>
        </w:numPr>
        <w:spacing w:line="360" w:lineRule="auto"/>
        <w:ind w:left="0" w:firstLine="0"/>
      </w:pPr>
      <w:r>
        <w:t xml:space="preserve"> </w:t>
      </w:r>
      <w:bookmarkStart w:id="29" w:name="_Toc119164385"/>
      <w:r>
        <w:t>Conclusão</w:t>
      </w:r>
      <w:bookmarkEnd w:id="29"/>
    </w:p>
    <w:p w14:paraId="0FC17081">
      <w:pPr>
        <w:spacing w:line="360" w:lineRule="auto"/>
        <w:ind w:left="709" w:firstLine="0"/>
      </w:pPr>
      <w:bookmarkStart w:id="30" w:name="_heading=h.qsh70q"/>
      <w:bookmarkEnd w:id="30"/>
    </w:p>
    <w:p w14:paraId="7E285E20">
      <w:pPr>
        <w:ind w:left="709" w:firstLine="0"/>
      </w:pPr>
    </w:p>
    <w:p w14:paraId="75108EEB">
      <w:pPr>
        <w:pStyle w:val="2"/>
        <w:numPr>
          <w:ilvl w:val="0"/>
          <w:numId w:val="8"/>
        </w:numPr>
        <w:ind w:left="0" w:firstLine="0"/>
      </w:pPr>
      <w:bookmarkStart w:id="31" w:name="_Toc119164386"/>
      <w:r>
        <w:t>REFERÊNCIAS</w:t>
      </w:r>
      <w:bookmarkEnd w:id="31"/>
    </w:p>
    <w:p w14:paraId="156C4C47">
      <w:pPr>
        <w:spacing w:line="360" w:lineRule="auto"/>
        <w:ind w:firstLine="0"/>
        <w:jc w:val="left"/>
        <w:rPr>
          <w:color w:val="000000"/>
          <w:sz w:val="22"/>
          <w:szCs w:val="22"/>
        </w:rPr>
      </w:pPr>
    </w:p>
    <w:p w14:paraId="2A9711C4">
      <w:pPr>
        <w:spacing w:before="0" w:after="240" w:line="240" w:lineRule="auto"/>
        <w:ind w:firstLine="0"/>
        <w:jc w:val="center"/>
        <w:rPr>
          <w:color w:val="000000"/>
          <w:sz w:val="22"/>
          <w:szCs w:val="22"/>
        </w:rPr>
      </w:pPr>
      <w:bookmarkStart w:id="32" w:name="_heading=h.1pxezwc"/>
      <w:bookmarkEnd w:id="32"/>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768B2">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72E88EE2">
      <w:pPr>
        <w:spacing w:line="240" w:lineRule="auto"/>
        <w:ind w:firstLine="0"/>
      </w:pPr>
      <w:r>
        <w:rPr>
          <w:rStyle w:val="28"/>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6A30DD51">
      <w:pPr>
        <w:spacing w:line="240" w:lineRule="auto"/>
        <w:ind w:firstLine="0"/>
      </w:pPr>
      <w:r>
        <w:rPr>
          <w:color w:val="000000"/>
          <w:sz w:val="16"/>
          <w:szCs w:val="16"/>
          <w:vertAlign w:val="superscript"/>
        </w:rPr>
        <w:t>2</w:t>
      </w:r>
      <w:r>
        <w:rPr>
          <w:color w:val="000000"/>
          <w:sz w:val="16"/>
          <w:szCs w:val="16"/>
        </w:rPr>
        <w:t xml:space="preserve"> </w:t>
      </w:r>
    </w:p>
    <w:p w14:paraId="0B1C5572">
      <w:pPr>
        <w:spacing w:line="240" w:lineRule="auto"/>
        <w:ind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11DE4">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21</w:t>
    </w:r>
    <w:r>
      <w:rPr>
        <w:rFonts w:ascii="Times New Roman" w:hAnsi="Times New Roman" w:eastAsia="Times New Roman" w:cs="Times New Roman"/>
      </w:rPr>
      <w:fldChar w:fldCharType="end"/>
    </w:r>
  </w:p>
  <w:p w14:paraId="75A47D92">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235DA"/>
    <w:multiLevelType w:val="singleLevel"/>
    <w:tmpl w:val="958235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E306ED"/>
    <w:multiLevelType w:val="multilevel"/>
    <w:tmpl w:val="B5E306ED"/>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2">
    <w:nsid w:val="BF205925"/>
    <w:multiLevelType w:val="multilevel"/>
    <w:tmpl w:val="BF205925"/>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3">
    <w:nsid w:val="CF092B84"/>
    <w:multiLevelType w:val="multilevel"/>
    <w:tmpl w:val="CF092B84"/>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4">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5">
    <w:nsid w:val="03D62ECE"/>
    <w:multiLevelType w:val="multilevel"/>
    <w:tmpl w:val="03D62ECE"/>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6">
    <w:nsid w:val="50921C51"/>
    <w:multiLevelType w:val="singleLevel"/>
    <w:tmpl w:val="50921C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num w:numId="1">
    <w:abstractNumId w:val="4"/>
  </w:num>
  <w:num w:numId="2">
    <w:abstractNumId w:val="0"/>
  </w:num>
  <w:num w:numId="3">
    <w:abstractNumId w:val="6"/>
  </w:num>
  <w:num w:numId="4">
    <w:abstractNumId w:val="3"/>
  </w:num>
  <w:num w:numId="5">
    <w:abstractNumId w:val="7"/>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footnotePr>
    <w:footnote w:id="2"/>
    <w:footnote w:id="3"/>
  </w:footnotePr>
  <w:endnotePr>
    <w:endnote w:id="0"/>
    <w:endnote w:id="1"/>
  </w:endnotePr>
  <w:compat>
    <w:splitPgBreakAndParaMark/>
    <w:compatSetting w:name="compatibilityMode" w:uri="http://schemas.microsoft.com/office/word" w:val="12"/>
  </w:compat>
  <w:rsids>
    <w:rsidRoot w:val="00000000"/>
    <w:rsid w:val="1B826352"/>
    <w:rsid w:val="490E7368"/>
    <w:rsid w:val="69581F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kinsoku/>
      <w:overflowPunct/>
      <w:autoSpaceDE/>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hanging="864"/>
      <w:outlineLvl w:val="3"/>
    </w:pPr>
  </w:style>
  <w:style w:type="paragraph" w:styleId="6">
    <w:name w:val="heading 5"/>
    <w:basedOn w:val="1"/>
    <w:next w:val="1"/>
    <w:qFormat/>
    <w:uiPriority w:val="0"/>
    <w:pPr>
      <w:keepNext/>
      <w:numPr>
        <w:ilvl w:val="0"/>
        <w:numId w:val="0"/>
      </w:numPr>
      <w:tabs>
        <w:tab w:val="left" w:pos="0"/>
      </w:tabs>
      <w:ind w:left="1008"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hanging="1152"/>
      <w:outlineLvl w:val="5"/>
    </w:pPr>
    <w:rPr>
      <w:b/>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oc 2"/>
    <w:basedOn w:val="1"/>
    <w:next w:val="1"/>
    <w:autoRedefine/>
    <w:uiPriority w:val="0"/>
    <w:pPr>
      <w:spacing w:before="0" w:after="100"/>
      <w:ind w:left="240" w:firstLine="0"/>
    </w:pPr>
  </w:style>
  <w:style w:type="paragraph" w:styleId="11">
    <w:name w:val="List"/>
    <w:basedOn w:val="12"/>
    <w:uiPriority w:val="0"/>
    <w:rPr>
      <w:rFonts w:cs="Lucida Sans"/>
    </w:rPr>
  </w:style>
  <w:style w:type="paragraph" w:styleId="12">
    <w:name w:val="Body Text"/>
    <w:basedOn w:val="1"/>
    <w:uiPriority w:val="0"/>
    <w:pPr>
      <w:spacing w:before="0" w:after="140" w:line="276" w:lineRule="auto"/>
    </w:pPr>
  </w:style>
  <w:style w:type="paragraph" w:styleId="13">
    <w:name w:val="Title"/>
    <w:basedOn w:val="1"/>
    <w:next w:val="1"/>
    <w:qFormat/>
    <w:uiPriority w:val="0"/>
    <w:pPr>
      <w:keepNext/>
      <w:keepLines/>
      <w:spacing w:before="480" w:after="120"/>
    </w:pPr>
    <w:rPr>
      <w:b/>
      <w:sz w:val="72"/>
      <w:szCs w:val="72"/>
    </w:rPr>
  </w:style>
  <w:style w:type="paragraph" w:styleId="14">
    <w:name w:val="Normal (Web)"/>
    <w:basedOn w:val="1"/>
    <w:qFormat/>
    <w:uiPriority w:val="0"/>
    <w:pPr>
      <w:widowControl/>
      <w:spacing w:before="280" w:after="280" w:line="240" w:lineRule="auto"/>
      <w:ind w:firstLine="0"/>
      <w:jc w:val="left"/>
    </w:pPr>
    <w:rPr>
      <w:rFonts w:ascii="Times New Roman" w:hAnsi="Times New Roman" w:eastAsia="Times New Roman" w:cs="Times New Roman"/>
    </w:rPr>
  </w:style>
  <w:style w:type="paragraph" w:styleId="15">
    <w:name w:val="index heading"/>
    <w:basedOn w:val="16"/>
    <w:uiPriority w:val="0"/>
  </w:style>
  <w:style w:type="paragraph" w:customStyle="1" w:styleId="16">
    <w:name w:val="Título1"/>
    <w:basedOn w:val="1"/>
    <w:next w:val="12"/>
    <w:qFormat/>
    <w:uiPriority w:val="0"/>
    <w:pPr>
      <w:keepNext/>
      <w:spacing w:before="240" w:after="120"/>
    </w:pPr>
    <w:rPr>
      <w:rFonts w:ascii="Liberation Sans" w:hAnsi="Liberation Sans" w:eastAsia="Microsoft YaHei" w:cs="Lucida Sans"/>
      <w:sz w:val="28"/>
      <w:szCs w:val="28"/>
    </w:rPr>
  </w:style>
  <w:style w:type="paragraph" w:styleId="17">
    <w:name w:val="header"/>
    <w:basedOn w:val="1"/>
    <w:uiPriority w:val="0"/>
    <w:pPr>
      <w:widowControl/>
      <w:tabs>
        <w:tab w:val="center" w:pos="4252"/>
        <w:tab w:val="right" w:pos="8504"/>
      </w:tabs>
      <w:spacing w:line="240" w:lineRule="auto"/>
      <w:ind w:firstLine="0"/>
      <w:jc w:val="left"/>
    </w:pPr>
    <w:rPr>
      <w:rFonts w:ascii="Cambria" w:hAnsi="Cambria" w:eastAsia="SimSun" w:cs="Arial"/>
      <w:sz w:val="20"/>
      <w:szCs w:val="20"/>
      <w:lang w:val="en-US" w:eastAsia="zh-CN"/>
    </w:rPr>
  </w:style>
  <w:style w:type="paragraph" w:styleId="18">
    <w:name w:val="footer"/>
    <w:basedOn w:val="19"/>
    <w:uiPriority w:val="0"/>
  </w:style>
  <w:style w:type="paragraph" w:customStyle="1" w:styleId="19">
    <w:name w:val="Header and Footer"/>
    <w:basedOn w:val="1"/>
    <w:qFormat/>
    <w:uiPriority w:val="0"/>
  </w:style>
  <w:style w:type="paragraph" w:styleId="20">
    <w:name w:val="caption"/>
    <w:basedOn w:val="1"/>
    <w:qFormat/>
    <w:uiPriority w:val="0"/>
    <w:pPr>
      <w:suppressLineNumbers/>
      <w:spacing w:before="120" w:after="120"/>
    </w:pPr>
    <w:rPr>
      <w:rFonts w:cs="Lucida Sans"/>
      <w:i/>
      <w:iCs/>
      <w:sz w:val="24"/>
      <w:szCs w:val="24"/>
    </w:rPr>
  </w:style>
  <w:style w:type="paragraph" w:styleId="21">
    <w:name w:val="toa heading"/>
    <w:basedOn w:val="2"/>
    <w:next w:val="1"/>
    <w:uiPriority w:val="0"/>
    <w:pPr>
      <w:pageBreakBefore w:val="0"/>
      <w:widowControl/>
      <w:tabs>
        <w:tab w:val="clear" w:pos="709"/>
      </w:tabs>
      <w:spacing w:before="240" w:after="0" w:line="259" w:lineRule="auto"/>
    </w:pPr>
    <w:rPr>
      <w:rFonts w:ascii="Calibri" w:hAnsi="Calibri" w:eastAsia="SimSun" w:cs="Arial"/>
      <w:b w:val="0"/>
      <w:smallCaps w:val="0"/>
      <w:color w:val="376092"/>
      <w:sz w:val="32"/>
      <w:szCs w:val="32"/>
    </w:rPr>
  </w:style>
  <w:style w:type="paragraph" w:styleId="22">
    <w:name w:val="toc 3"/>
    <w:basedOn w:val="1"/>
    <w:next w:val="1"/>
    <w:autoRedefine/>
    <w:uiPriority w:val="0"/>
    <w:pPr>
      <w:spacing w:before="0" w:after="100"/>
      <w:ind w:left="480" w:firstLine="0"/>
    </w:pPr>
  </w:style>
  <w:style w:type="paragraph" w:styleId="23">
    <w:name w:val="Subtitle"/>
    <w:basedOn w:val="1"/>
    <w:next w:val="1"/>
    <w:qFormat/>
    <w:uiPriority w:val="0"/>
    <w:pPr>
      <w:keepNext/>
      <w:spacing w:before="240" w:after="120"/>
      <w:jc w:val="center"/>
    </w:pPr>
    <w:rPr>
      <w:i/>
      <w:sz w:val="28"/>
      <w:szCs w:val="28"/>
    </w:rPr>
  </w:style>
  <w:style w:type="paragraph" w:styleId="24">
    <w:name w:val="footnote text"/>
    <w:basedOn w:val="1"/>
    <w:uiPriority w:val="0"/>
    <w:pPr>
      <w:suppressLineNumbers/>
      <w:suppressAutoHyphens/>
    </w:pPr>
    <w:rPr>
      <w:rFonts w:eastAsia="Times New Roman"/>
      <w:sz w:val="20"/>
      <w:szCs w:val="20"/>
      <w:lang w:eastAsia="zh-CN"/>
    </w:rPr>
  </w:style>
  <w:style w:type="paragraph" w:styleId="25">
    <w:name w:val="toc 1"/>
    <w:basedOn w:val="1"/>
    <w:next w:val="1"/>
    <w:autoRedefine/>
    <w:uiPriority w:val="0"/>
    <w:pPr>
      <w:tabs>
        <w:tab w:val="left" w:pos="1100"/>
        <w:tab w:val="right" w:pos="9061"/>
      </w:tabs>
      <w:spacing w:line="360" w:lineRule="auto"/>
    </w:pPr>
  </w:style>
  <w:style w:type="character" w:customStyle="1" w:styleId="26">
    <w:name w:val="Default Paragraph Font (WW)"/>
    <w:qFormat/>
    <w:uiPriority w:val="0"/>
  </w:style>
  <w:style w:type="character" w:customStyle="1" w:styleId="27">
    <w:name w:val="Ênfase forte"/>
    <w:basedOn w:val="26"/>
    <w:qFormat/>
    <w:uiPriority w:val="0"/>
    <w:rPr>
      <w:b/>
      <w:bCs/>
    </w:rPr>
  </w:style>
  <w:style w:type="character" w:customStyle="1" w:styleId="28">
    <w:name w:val="Caracteres de nota de rodapé"/>
    <w:qFormat/>
    <w:uiPriority w:val="0"/>
    <w:rPr>
      <w:vertAlign w:val="superscript"/>
    </w:rPr>
  </w:style>
  <w:style w:type="character" w:customStyle="1" w:styleId="29">
    <w:name w:val="Âncora da nota de rodapé"/>
    <w:uiPriority w:val="0"/>
    <w:rPr>
      <w:vertAlign w:val="superscript"/>
    </w:rPr>
  </w:style>
  <w:style w:type="character" w:customStyle="1" w:styleId="30">
    <w:name w:val="Link da Internet"/>
    <w:basedOn w:val="26"/>
    <w:uiPriority w:val="0"/>
    <w:rPr>
      <w:color w:val="0000FF"/>
      <w:u w:val="single"/>
    </w:rPr>
  </w:style>
  <w:style w:type="character" w:customStyle="1" w:styleId="31">
    <w:name w:val="Texto de nota de rodapé Char"/>
    <w:basedOn w:val="26"/>
    <w:qFormat/>
    <w:uiPriority w:val="0"/>
    <w:rPr>
      <w:rFonts w:eastAsia="Times New Roman"/>
      <w:sz w:val="20"/>
      <w:szCs w:val="20"/>
      <w:lang w:eastAsia="zh-CN"/>
    </w:rPr>
  </w:style>
  <w:style w:type="character" w:customStyle="1" w:styleId="32">
    <w:name w:val="Cabeçalho Char"/>
    <w:basedOn w:val="26"/>
    <w:qFormat/>
    <w:uiPriority w:val="0"/>
    <w:rPr>
      <w:rFonts w:ascii="Cambria" w:hAnsi="Cambria" w:eastAsia="SimSun" w:cs="Arial"/>
      <w:sz w:val="20"/>
      <w:szCs w:val="20"/>
      <w:lang w:val="en-US" w:eastAsia="zh-CN"/>
    </w:rPr>
  </w:style>
  <w:style w:type="character" w:customStyle="1" w:styleId="33">
    <w:name w:val="ListLabel 1"/>
    <w:qFormat/>
    <w:uiPriority w:val="0"/>
  </w:style>
  <w:style w:type="character" w:customStyle="1" w:styleId="34">
    <w:name w:val="ListLabel 2"/>
    <w:qFormat/>
    <w:uiPriority w:val="0"/>
  </w:style>
  <w:style w:type="character" w:customStyle="1" w:styleId="35">
    <w:name w:val="ListLabel 3"/>
    <w:qFormat/>
    <w:uiPriority w:val="0"/>
  </w:style>
  <w:style w:type="character" w:customStyle="1" w:styleId="36">
    <w:name w:val="ListLabel 4"/>
    <w:qFormat/>
    <w:uiPriority w:val="0"/>
  </w:style>
  <w:style w:type="character" w:customStyle="1" w:styleId="37">
    <w:name w:val="ListLabel 5"/>
    <w:qFormat/>
    <w:uiPriority w:val="0"/>
  </w:style>
  <w:style w:type="character" w:customStyle="1" w:styleId="38">
    <w:name w:val="ListLabel 6"/>
    <w:qFormat/>
    <w:uiPriority w:val="0"/>
  </w:style>
  <w:style w:type="character" w:customStyle="1" w:styleId="39">
    <w:name w:val="ListLabel 7"/>
    <w:qFormat/>
    <w:uiPriority w:val="0"/>
  </w:style>
  <w:style w:type="character" w:customStyle="1" w:styleId="40">
    <w:name w:val="ListLabel 8"/>
    <w:qFormat/>
    <w:uiPriority w:val="0"/>
  </w:style>
  <w:style w:type="character" w:customStyle="1" w:styleId="41">
    <w:name w:val="ListLabel 9"/>
    <w:qFormat/>
    <w:uiPriority w:val="0"/>
  </w:style>
  <w:style w:type="character" w:customStyle="1" w:styleId="42">
    <w:name w:val="ListLabel 10"/>
    <w:qFormat/>
    <w:uiPriority w:val="0"/>
  </w:style>
  <w:style w:type="character" w:customStyle="1" w:styleId="43">
    <w:name w:val="ListLabel 11"/>
    <w:qFormat/>
    <w:uiPriority w:val="0"/>
  </w:style>
  <w:style w:type="character" w:customStyle="1" w:styleId="44">
    <w:name w:val="ListLabel 12"/>
    <w:qFormat/>
    <w:uiPriority w:val="0"/>
  </w:style>
  <w:style w:type="character" w:customStyle="1" w:styleId="45">
    <w:name w:val="ListLabel 13"/>
    <w:qFormat/>
    <w:uiPriority w:val="0"/>
  </w:style>
  <w:style w:type="character" w:customStyle="1" w:styleId="46">
    <w:name w:val="ListLabel 14"/>
    <w:qFormat/>
    <w:uiPriority w:val="0"/>
  </w:style>
  <w:style w:type="character" w:customStyle="1" w:styleId="47">
    <w:name w:val="ListLabel 15"/>
    <w:qFormat/>
    <w:uiPriority w:val="0"/>
  </w:style>
  <w:style w:type="character" w:customStyle="1" w:styleId="48">
    <w:name w:val="ListLabel 16"/>
    <w:qFormat/>
    <w:uiPriority w:val="0"/>
  </w:style>
  <w:style w:type="character" w:customStyle="1" w:styleId="49">
    <w:name w:val="ListLabel 17"/>
    <w:qFormat/>
    <w:uiPriority w:val="0"/>
  </w:style>
  <w:style w:type="character" w:customStyle="1" w:styleId="50">
    <w:name w:val="ListLabel 18"/>
    <w:qFormat/>
    <w:uiPriority w:val="0"/>
  </w:style>
  <w:style w:type="character" w:customStyle="1" w:styleId="51">
    <w:name w:val="ListLabel 19"/>
    <w:qFormat/>
    <w:uiPriority w:val="0"/>
  </w:style>
  <w:style w:type="character" w:customStyle="1" w:styleId="52">
    <w:name w:val="ListLabel 20"/>
    <w:qFormat/>
    <w:uiPriority w:val="0"/>
  </w:style>
  <w:style w:type="character" w:customStyle="1" w:styleId="53">
    <w:name w:val="ListLabel 21"/>
    <w:qFormat/>
    <w:uiPriority w:val="0"/>
  </w:style>
  <w:style w:type="character" w:customStyle="1" w:styleId="54">
    <w:name w:val="ListLabel 22"/>
    <w:qFormat/>
    <w:uiPriority w:val="0"/>
  </w:style>
  <w:style w:type="character" w:customStyle="1" w:styleId="55">
    <w:name w:val="ListLabel 23"/>
    <w:qFormat/>
    <w:uiPriority w:val="0"/>
  </w:style>
  <w:style w:type="character" w:customStyle="1" w:styleId="56">
    <w:name w:val="ListLabel 24"/>
    <w:qFormat/>
    <w:uiPriority w:val="0"/>
  </w:style>
  <w:style w:type="character" w:customStyle="1" w:styleId="57">
    <w:name w:val="ListLabel 25"/>
    <w:qFormat/>
    <w:uiPriority w:val="0"/>
  </w:style>
  <w:style w:type="character" w:customStyle="1" w:styleId="58">
    <w:name w:val="ListLabel 26"/>
    <w:qFormat/>
    <w:uiPriority w:val="0"/>
  </w:style>
  <w:style w:type="character" w:customStyle="1" w:styleId="59">
    <w:name w:val="ListLabel 27"/>
    <w:qFormat/>
    <w:uiPriority w:val="0"/>
  </w:style>
  <w:style w:type="character" w:customStyle="1" w:styleId="60">
    <w:name w:val="Marcas"/>
    <w:qFormat/>
    <w:uiPriority w:val="0"/>
    <w:rPr>
      <w:rFonts w:ascii="OpenSymbol" w:hAnsi="OpenSymbol" w:eastAsia="OpenSymbol" w:cs="OpenSymbol"/>
    </w:rPr>
  </w:style>
  <w:style w:type="character" w:customStyle="1" w:styleId="61">
    <w:name w:val="Âncora da nota de fim"/>
    <w:uiPriority w:val="0"/>
    <w:rPr>
      <w:vertAlign w:val="superscript"/>
    </w:rPr>
  </w:style>
  <w:style w:type="character" w:customStyle="1" w:styleId="62">
    <w:name w:val="Caracteres de nota de fim"/>
    <w:qFormat/>
    <w:uiPriority w:val="0"/>
  </w:style>
  <w:style w:type="paragraph" w:customStyle="1" w:styleId="63">
    <w:name w:val="Índice"/>
    <w:basedOn w:val="1"/>
    <w:qFormat/>
    <w:uiPriority w:val="0"/>
    <w:pPr>
      <w:suppressLineNumbers/>
    </w:pPr>
    <w:rPr>
      <w:rFonts w:cs="Lucida Sans"/>
    </w:rPr>
  </w:style>
  <w:style w:type="paragraph" w:customStyle="1" w:styleId="64">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65">
    <w:name w:val="List Paragraph"/>
    <w:basedOn w:val="1"/>
    <w:qFormat/>
    <w:uiPriority w:val="0"/>
    <w:pPr>
      <w:spacing w:before="0" w:after="0"/>
      <w:ind w:left="720" w:firstLine="0"/>
      <w:contextualSpacing/>
    </w:pPr>
  </w:style>
  <w:style w:type="paragraph" w:styleId="66">
    <w:name w:val="No Spacing"/>
    <w:qFormat/>
    <w:uiPriority w:val="0"/>
    <w:pPr>
      <w:widowControl w:val="0"/>
      <w:suppressAutoHyphens/>
      <w:kinsoku/>
      <w:overflowPunct/>
      <w:autoSpaceDE/>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67">
    <w:name w:val="Conteúdo da tabela"/>
    <w:basedOn w:val="1"/>
    <w:qFormat/>
    <w:uiPriority w:val="0"/>
    <w:pPr>
      <w:widowControl w:val="0"/>
      <w:suppressLineNumbers/>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2096</Words>
  <Characters>12384</Characters>
  <Paragraphs>135</Paragraphs>
  <TotalTime>15</TotalTime>
  <ScaleCrop>false</ScaleCrop>
  <LinksUpToDate>false</LinksUpToDate>
  <CharactersWithSpaces>14461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2026-04-13T11:46:00Z</dcterms:created>
  <dc:creator>apare</dc:creator>
  <cp:lastModifiedBy>apare</cp:lastModifiedBy>
  <dcterms:modified xsi:type="dcterms:W3CDTF">2026-04-27T12:01:42Z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14240A671A114F32B91778ACE4763E51_13</vt:lpwstr>
  </property>
  <property fmtid="{D5CDD505-2E9C-101B-9397-08002B2CF9AE}" pid="3" name="KSOProductBuildVer">
    <vt:lpwstr>1046-12.1.0.25862</vt:lpwstr>
  </property>
  <property fmtid="{D5CDD505-2E9C-101B-9397-08002B2CF9AE}" pid="4" name="KSOTemplateDocerSaveRecord">
    <vt:lpwstr>eyJoZGlkIjoiMWI4YjJjZTUzNGNlYTQyODI4ZTEyNDRhODcyM2Y3ZDEifQ==</vt:lpwstr>
  </property>
</Properties>
</file>